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-135" w:type="dxa"/>
        <w:tblBorders>
          <w:left w:val="single" w:sz="36" w:space="0" w:color="071DF2" w:themeColor="accent4" w:themeShade="BF"/>
        </w:tblBorders>
        <w:tblLayout w:type="fixed"/>
        <w:tblCellMar>
          <w:left w:w="144" w:type="dxa"/>
        </w:tblCellMar>
        <w:tblLook w:val="0600" w:firstRow="0" w:lastRow="0" w:firstColumn="0" w:lastColumn="0" w:noHBand="1" w:noVBand="1"/>
      </w:tblPr>
      <w:tblGrid>
        <w:gridCol w:w="9450"/>
      </w:tblGrid>
      <w:tr w:rsidR="009C3CD4" w:rsidRPr="00B962E2" w14:paraId="5C9651A9" w14:textId="77777777" w:rsidTr="00D42A38">
        <w:tc>
          <w:tcPr>
            <w:tcW w:w="9450" w:type="dxa"/>
          </w:tcPr>
          <w:p w14:paraId="0F44C716" w14:textId="258028A9" w:rsidR="00B3226B" w:rsidRPr="00723299" w:rsidRDefault="00B3226B" w:rsidP="00B3226B">
            <w:pPr>
              <w:pStyle w:val="Title"/>
              <w:rPr>
                <w:rFonts w:ascii="Times New Roman" w:hAnsi="Times New Roman" w:cs="Times New Roman"/>
                <w:b/>
                <w:bCs/>
              </w:rPr>
            </w:pPr>
            <w:r w:rsidRPr="00723299">
              <w:rPr>
                <w:rFonts w:ascii="Times New Roman" w:hAnsi="Times New Roman" w:cs="Times New Roman"/>
                <w:b/>
                <w:bCs/>
              </w:rPr>
              <w:t xml:space="preserve">Smart </w:t>
            </w:r>
            <w:r w:rsidR="005670A5">
              <w:rPr>
                <w:rFonts w:ascii="Times New Roman" w:hAnsi="Times New Roman" w:cs="Times New Roman"/>
                <w:b/>
                <w:bCs/>
              </w:rPr>
              <w:t>Public restroom</w:t>
            </w:r>
            <w:r w:rsidRPr="00723299">
              <w:rPr>
                <w:rFonts w:ascii="Times New Roman" w:hAnsi="Times New Roman" w:cs="Times New Roman"/>
                <w:b/>
                <w:bCs/>
              </w:rPr>
              <w:t xml:space="preserve"> </w:t>
            </w:r>
          </w:p>
        </w:tc>
      </w:tr>
      <w:tr w:rsidR="009C3CD4" w:rsidRPr="00B962E2" w14:paraId="3EBF5299" w14:textId="77777777" w:rsidTr="00D42A38">
        <w:tc>
          <w:tcPr>
            <w:tcW w:w="9450" w:type="dxa"/>
          </w:tcPr>
          <w:p w14:paraId="0DC7A2DB" w14:textId="235BD998" w:rsidR="00B3226B" w:rsidRPr="00723299" w:rsidRDefault="00B3226B" w:rsidP="00B3226B">
            <w:pPr>
              <w:pStyle w:val="Subtitle"/>
              <w:rPr>
                <w:rFonts w:ascii="Times New Roman" w:hAnsi="Times New Roman" w:cs="Times New Roman"/>
              </w:rPr>
            </w:pPr>
            <w:r w:rsidRPr="00723299">
              <w:rPr>
                <w:rFonts w:ascii="Times New Roman" w:hAnsi="Times New Roman" w:cs="Times New Roman"/>
              </w:rPr>
              <w:t>Project Report</w:t>
            </w:r>
          </w:p>
        </w:tc>
      </w:tr>
    </w:tbl>
    <w:p w14:paraId="4CD08369" w14:textId="77777777" w:rsidR="00325DA6" w:rsidRPr="00B962E2" w:rsidRDefault="00325DA6" w:rsidP="00325DA6">
      <w:pPr>
        <w:rPr>
          <w:rFonts w:ascii="Times New Roman" w:hAnsi="Times New Roman" w:cs="Times New Roman"/>
        </w:rPr>
      </w:pPr>
    </w:p>
    <w:p w14:paraId="764E2616" w14:textId="77777777" w:rsidR="003312ED" w:rsidRPr="00B962E2" w:rsidRDefault="00000000" w:rsidP="00325DA6">
      <w:pPr>
        <w:pStyle w:val="Heading1"/>
        <w:spacing w:before="0"/>
        <w:rPr>
          <w:rFonts w:ascii="Times New Roman" w:hAnsi="Times New Roman" w:cs="Times New Roman"/>
        </w:rPr>
      </w:pPr>
      <w:sdt>
        <w:sdtPr>
          <w:rPr>
            <w:rFonts w:ascii="Times New Roman" w:hAnsi="Times New Roman" w:cs="Times New Roman"/>
          </w:rPr>
          <w:alias w:val="Overview:"/>
          <w:tag w:val="Overview:"/>
          <w:id w:val="1877890496"/>
          <w:placeholder>
            <w:docPart w:val="A128A8D921DB462A8F18A87779C96552"/>
          </w:placeholder>
          <w:temporary/>
          <w:showingPlcHdr/>
          <w15:appearance w15:val="hidden"/>
        </w:sdtPr>
        <w:sdtContent>
          <w:r w:rsidR="000A0612" w:rsidRPr="005670A5">
            <w:rPr>
              <w:rFonts w:ascii="Times New Roman" w:hAnsi="Times New Roman" w:cs="Times New Roman"/>
              <w:color w:val="071DF2" w:themeColor="accent4" w:themeShade="BF"/>
              <w:u w:val="single"/>
            </w:rPr>
            <w:t>Overview</w:t>
          </w:r>
        </w:sdtContent>
      </w:sdt>
    </w:p>
    <w:p w14:paraId="2F181D1E" w14:textId="7967F0CF" w:rsidR="003312ED" w:rsidRDefault="00000000" w:rsidP="00D42A38">
      <w:pPr>
        <w:pStyle w:val="Heading2"/>
        <w:rPr>
          <w:rFonts w:ascii="Times New Roman" w:hAnsi="Times New Roman" w:cs="Times New Roman"/>
          <w:sz w:val="28"/>
          <w:szCs w:val="20"/>
        </w:rPr>
      </w:pPr>
      <w:sdt>
        <w:sdtPr>
          <w:rPr>
            <w:rFonts w:ascii="Times New Roman" w:hAnsi="Times New Roman" w:cs="Times New Roman"/>
            <w:sz w:val="28"/>
            <w:szCs w:val="20"/>
          </w:rPr>
          <w:id w:val="-257369583"/>
          <w:placeholder>
            <w:docPart w:val="A0ACF55662B846E2B4767566BD8B84EE"/>
          </w:placeholder>
          <w15:appearance w15:val="hidden"/>
        </w:sdtPr>
        <w:sdtContent>
          <w:r w:rsidR="00B3226B" w:rsidRPr="00B962E2">
            <w:rPr>
              <w:rFonts w:ascii="Times New Roman" w:hAnsi="Times New Roman" w:cs="Times New Roman"/>
              <w:sz w:val="28"/>
              <w:szCs w:val="20"/>
            </w:rPr>
            <w:t>Project Objectives</w:t>
          </w:r>
        </w:sdtContent>
      </w:sdt>
      <w:r w:rsidR="00D42A38" w:rsidRPr="00B962E2">
        <w:rPr>
          <w:rFonts w:ascii="Times New Roman" w:hAnsi="Times New Roman" w:cs="Times New Roman"/>
          <w:sz w:val="28"/>
          <w:szCs w:val="20"/>
        </w:rPr>
        <w:t xml:space="preserve"> </w:t>
      </w:r>
      <w:r w:rsidR="005670A5">
        <w:rPr>
          <w:rFonts w:ascii="Times New Roman" w:hAnsi="Times New Roman" w:cs="Times New Roman"/>
          <w:sz w:val="28"/>
          <w:szCs w:val="20"/>
        </w:rPr>
        <w:t>:</w:t>
      </w:r>
    </w:p>
    <w:p w14:paraId="75CBBFAC" w14:textId="77777777" w:rsidR="007E7E0D" w:rsidRPr="007E7E0D" w:rsidRDefault="007E7E0D" w:rsidP="007E7E0D"/>
    <w:tbl>
      <w:tblPr>
        <w:tblStyle w:val="TipTable"/>
        <w:tblW w:w="5192" w:type="pct"/>
        <w:tblLook w:val="04A0" w:firstRow="1" w:lastRow="0" w:firstColumn="1" w:lastColumn="0" w:noHBand="0" w:noVBand="1"/>
        <w:tblDescription w:val="Layout table"/>
      </w:tblPr>
      <w:tblGrid>
        <w:gridCol w:w="599"/>
        <w:gridCol w:w="9120"/>
      </w:tblGrid>
      <w:tr w:rsidR="005D4DC9" w:rsidRPr="00B962E2" w14:paraId="5DE53F63" w14:textId="77777777" w:rsidTr="00B3226B">
        <w:trPr>
          <w:trHeight w:val="1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  <w:shd w:val="clear" w:color="auto" w:fill="auto"/>
          </w:tcPr>
          <w:p w14:paraId="4B21DCF1" w14:textId="44F084F6" w:rsidR="005D4DC9" w:rsidRPr="005670A5" w:rsidRDefault="005D4DC9" w:rsidP="007664E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692" w:type="pct"/>
            <w:shd w:val="clear" w:color="auto" w:fill="auto"/>
          </w:tcPr>
          <w:p w14:paraId="2FA805C0" w14:textId="77777777" w:rsidR="005670A5" w:rsidRPr="005670A5" w:rsidRDefault="005670A5" w:rsidP="005670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5670A5">
              <w:rPr>
                <w:rFonts w:ascii="Times New Roman" w:hAnsi="Times New Roman" w:cs="Times New Roman"/>
                <w:sz w:val="28"/>
                <w:szCs w:val="28"/>
              </w:rPr>
              <w:t>The Smart Public Restroom project aims to revolutionize public restroom facilities by leveraging Internet of Things (IoT) technology. The primary objectives include:</w:t>
            </w:r>
          </w:p>
          <w:p w14:paraId="5BF17037" w14:textId="77777777" w:rsidR="005670A5" w:rsidRPr="005670A5" w:rsidRDefault="005670A5" w:rsidP="005670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86AC32C" w14:textId="58594F2B" w:rsidR="005670A5" w:rsidRPr="005670A5" w:rsidRDefault="005670A5" w:rsidP="005670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5670A5">
              <w:rPr>
                <w:rFonts w:ascii="Times New Roman" w:hAnsi="Times New Roman" w:cs="Times New Roman"/>
                <w:sz w:val="28"/>
                <w:szCs w:val="28"/>
              </w:rPr>
              <w:t xml:space="preserve">1. </w:t>
            </w:r>
            <w:r w:rsidRPr="0097307B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Enhancing Accessibility:</w:t>
            </w:r>
            <w:r w:rsidRPr="005670A5">
              <w:rPr>
                <w:rFonts w:ascii="Times New Roman" w:hAnsi="Times New Roman" w:cs="Times New Roman"/>
                <w:sz w:val="28"/>
                <w:szCs w:val="28"/>
              </w:rPr>
              <w:t xml:space="preserve"> To provide real-time information about the availability and cleanliness of public restrooms, ensuring that people can find and access clean facilities conveniently.</w:t>
            </w:r>
          </w:p>
          <w:p w14:paraId="12CE5CFB" w14:textId="77777777" w:rsidR="005670A5" w:rsidRPr="005670A5" w:rsidRDefault="005670A5" w:rsidP="005670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1D1D58A" w14:textId="369242A8" w:rsidR="005670A5" w:rsidRPr="005670A5" w:rsidRDefault="005670A5" w:rsidP="005670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5670A5">
              <w:rPr>
                <w:rFonts w:ascii="Times New Roman" w:hAnsi="Times New Roman" w:cs="Times New Roman"/>
                <w:sz w:val="28"/>
                <w:szCs w:val="28"/>
              </w:rPr>
              <w:t xml:space="preserve">2. </w:t>
            </w:r>
            <w:r w:rsidRPr="0097307B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Improving Hygiene: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5670A5">
              <w:rPr>
                <w:rFonts w:ascii="Times New Roman" w:hAnsi="Times New Roman" w:cs="Times New Roman"/>
                <w:sz w:val="28"/>
                <w:szCs w:val="28"/>
              </w:rPr>
              <w:t>To promote better restroom hygiene by monitoring cleanliness and enabling users to make informed choices.</w:t>
            </w:r>
          </w:p>
          <w:p w14:paraId="39F9C622" w14:textId="77777777" w:rsidR="005670A5" w:rsidRPr="005670A5" w:rsidRDefault="005670A5" w:rsidP="005670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27FDA44" w14:textId="54605FA9" w:rsidR="005D4DC9" w:rsidRPr="005670A5" w:rsidRDefault="005670A5" w:rsidP="005670A5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 w:val="0"/>
                <w:iCs w:val="0"/>
                <w:sz w:val="28"/>
                <w:szCs w:val="28"/>
              </w:rPr>
            </w:pPr>
            <w:r w:rsidRPr="005670A5">
              <w:rPr>
                <w:rFonts w:ascii="Times New Roman" w:hAnsi="Times New Roman" w:cs="Times New Roman"/>
                <w:i w:val="0"/>
                <w:iCs w:val="0"/>
                <w:color w:val="0D0D0D" w:themeColor="text1" w:themeTint="F2"/>
                <w:sz w:val="28"/>
                <w:szCs w:val="28"/>
              </w:rPr>
              <w:t xml:space="preserve">3. </w:t>
            </w:r>
            <w:r w:rsidRPr="0097307B">
              <w:rPr>
                <w:rFonts w:ascii="Times New Roman" w:hAnsi="Times New Roman" w:cs="Times New Roman"/>
                <w:i w:val="0"/>
                <w:iCs w:val="0"/>
                <w:color w:val="0D0D0D" w:themeColor="text1" w:themeTint="F2"/>
                <w:sz w:val="28"/>
                <w:szCs w:val="28"/>
                <w:u w:val="single"/>
              </w:rPr>
              <w:t>Efficient Management:</w:t>
            </w:r>
            <w:r w:rsidRPr="005670A5">
              <w:rPr>
                <w:rFonts w:ascii="Times New Roman" w:hAnsi="Times New Roman" w:cs="Times New Roman"/>
                <w:i w:val="0"/>
                <w:iCs w:val="0"/>
                <w:color w:val="0D0D0D" w:themeColor="text1" w:themeTint="F2"/>
                <w:sz w:val="28"/>
                <w:szCs w:val="28"/>
              </w:rPr>
              <w:t xml:space="preserve"> To offer restroom facility managers real-time data to optimize maintenance and operations, leading to cost savings and improved user satisfaction.</w:t>
            </w:r>
          </w:p>
        </w:tc>
      </w:tr>
    </w:tbl>
    <w:p w14:paraId="3EBDAD41" w14:textId="77777777" w:rsidR="003312ED" w:rsidRPr="00B962E2" w:rsidRDefault="003312ED">
      <w:pPr>
        <w:rPr>
          <w:rFonts w:ascii="Times New Roman" w:hAnsi="Times New Roman" w:cs="Times New Roman"/>
        </w:rPr>
      </w:pPr>
    </w:p>
    <w:p w14:paraId="0DAC6CDC" w14:textId="2A5D16ED" w:rsidR="003312ED" w:rsidRDefault="00000000">
      <w:pPr>
        <w:pStyle w:val="Heading2"/>
        <w:rPr>
          <w:rFonts w:ascii="Times New Roman" w:hAnsi="Times New Roman" w:cs="Times New Roman"/>
          <w:sz w:val="28"/>
          <w:szCs w:val="28"/>
        </w:rPr>
      </w:pPr>
      <w:sdt>
        <w:sdtPr>
          <w:rPr>
            <w:rFonts w:ascii="Times New Roman" w:hAnsi="Times New Roman" w:cs="Times New Roman"/>
          </w:rPr>
          <w:id w:val="345529251"/>
          <w:placeholder>
            <w:docPart w:val="038A7F95B3B946CCACCB61D8B86BBD8B"/>
          </w:placeholder>
          <w15:appearance w15:val="hidden"/>
        </w:sdtPr>
        <w:sdtContent>
          <w:r w:rsidR="00B3226B" w:rsidRPr="005670A5">
            <w:rPr>
              <w:rFonts w:ascii="Times New Roman" w:hAnsi="Times New Roman" w:cs="Times New Roman"/>
              <w:sz w:val="28"/>
              <w:szCs w:val="20"/>
            </w:rPr>
            <w:t>IoT Sensor Setup</w:t>
          </w:r>
        </w:sdtContent>
      </w:sdt>
      <w:r w:rsidR="00D42A38" w:rsidRPr="005670A5">
        <w:rPr>
          <w:rFonts w:ascii="Times New Roman" w:hAnsi="Times New Roman" w:cs="Times New Roman"/>
        </w:rPr>
        <w:t xml:space="preserve"> </w:t>
      </w:r>
      <w:r w:rsidR="005670A5" w:rsidRPr="005670A5">
        <w:rPr>
          <w:rFonts w:ascii="Times New Roman" w:hAnsi="Times New Roman" w:cs="Times New Roman"/>
          <w:sz w:val="28"/>
          <w:szCs w:val="28"/>
        </w:rPr>
        <w:t>:</w:t>
      </w:r>
    </w:p>
    <w:p w14:paraId="2B623770" w14:textId="77777777" w:rsidR="007E7E0D" w:rsidRPr="007E7E0D" w:rsidRDefault="007E7E0D" w:rsidP="007E7E0D"/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577"/>
        <w:gridCol w:w="8783"/>
      </w:tblGrid>
      <w:tr w:rsidR="005D4DC9" w:rsidRPr="00B962E2" w14:paraId="53B30422" w14:textId="77777777" w:rsidTr="00BE36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  <w:shd w:val="clear" w:color="auto" w:fill="auto"/>
          </w:tcPr>
          <w:p w14:paraId="2AD8EA06" w14:textId="141C77E6" w:rsidR="005D4DC9" w:rsidRPr="00B962E2" w:rsidRDefault="005D4DC9" w:rsidP="007664E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692" w:type="pct"/>
            <w:shd w:val="clear" w:color="auto" w:fill="auto"/>
          </w:tcPr>
          <w:p w14:paraId="0BF5DB2E" w14:textId="7D7DF756" w:rsidR="005670A5" w:rsidRPr="005670A5" w:rsidRDefault="005670A5" w:rsidP="005670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171717" w:themeColor="background2" w:themeShade="1A"/>
                <w:sz w:val="28"/>
                <w:szCs w:val="28"/>
              </w:rPr>
            </w:pPr>
            <w:r w:rsidRPr="005670A5">
              <w:rPr>
                <w:rFonts w:ascii="Times New Roman" w:hAnsi="Times New Roman" w:cs="Times New Roman"/>
                <w:color w:val="171717" w:themeColor="background2" w:themeShade="1A"/>
                <w:sz w:val="28"/>
                <w:szCs w:val="28"/>
              </w:rPr>
              <w:t xml:space="preserve">1. </w:t>
            </w:r>
            <w:r w:rsidRPr="0097307B">
              <w:rPr>
                <w:rFonts w:ascii="Times New Roman" w:hAnsi="Times New Roman" w:cs="Times New Roman"/>
                <w:color w:val="171717" w:themeColor="background2" w:themeShade="1A"/>
                <w:sz w:val="28"/>
                <w:szCs w:val="28"/>
                <w:u w:val="single"/>
              </w:rPr>
              <w:t>Occupancy Sensors:</w:t>
            </w:r>
            <w:r w:rsidRPr="005670A5">
              <w:rPr>
                <w:rFonts w:ascii="Times New Roman" w:hAnsi="Times New Roman" w:cs="Times New Roman"/>
                <w:color w:val="171717" w:themeColor="background2" w:themeShade="1A"/>
                <w:sz w:val="28"/>
                <w:szCs w:val="28"/>
              </w:rPr>
              <w:t xml:space="preserve"> Infrared occupancy sensors detect when individuals enter and exit restroom stalls.</w:t>
            </w:r>
          </w:p>
          <w:p w14:paraId="71E62BD4" w14:textId="77777777" w:rsidR="005670A5" w:rsidRPr="005670A5" w:rsidRDefault="005670A5" w:rsidP="005670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171717" w:themeColor="background2" w:themeShade="1A"/>
                <w:sz w:val="28"/>
                <w:szCs w:val="28"/>
              </w:rPr>
            </w:pPr>
          </w:p>
          <w:p w14:paraId="262C6618" w14:textId="688C2244" w:rsidR="005670A5" w:rsidRPr="005670A5" w:rsidRDefault="005670A5" w:rsidP="005670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171717" w:themeColor="background2" w:themeShade="1A"/>
                <w:sz w:val="28"/>
                <w:szCs w:val="28"/>
              </w:rPr>
            </w:pPr>
            <w:r w:rsidRPr="005670A5">
              <w:rPr>
                <w:rFonts w:ascii="Times New Roman" w:hAnsi="Times New Roman" w:cs="Times New Roman"/>
                <w:color w:val="171717" w:themeColor="background2" w:themeShade="1A"/>
                <w:sz w:val="28"/>
                <w:szCs w:val="28"/>
              </w:rPr>
              <w:t xml:space="preserve">2. </w:t>
            </w:r>
            <w:r w:rsidRPr="0097307B">
              <w:rPr>
                <w:rFonts w:ascii="Times New Roman" w:hAnsi="Times New Roman" w:cs="Times New Roman"/>
                <w:color w:val="171717" w:themeColor="background2" w:themeShade="1A"/>
                <w:sz w:val="28"/>
                <w:szCs w:val="28"/>
                <w:u w:val="single"/>
              </w:rPr>
              <w:t>Cleanliness Sensors:</w:t>
            </w:r>
            <w:r w:rsidRPr="005670A5">
              <w:rPr>
                <w:rFonts w:ascii="Times New Roman" w:hAnsi="Times New Roman" w:cs="Times New Roman"/>
                <w:color w:val="171717" w:themeColor="background2" w:themeShade="1A"/>
                <w:sz w:val="28"/>
                <w:szCs w:val="28"/>
              </w:rPr>
              <w:t xml:space="preserve"> IoT cameras with computer vision algorithms evaluate the cleanliness of restroom fixtures and surfaces.</w:t>
            </w:r>
          </w:p>
          <w:p w14:paraId="105566C9" w14:textId="77777777" w:rsidR="005670A5" w:rsidRPr="005670A5" w:rsidRDefault="005670A5" w:rsidP="005670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171717" w:themeColor="background2" w:themeShade="1A"/>
                <w:sz w:val="28"/>
                <w:szCs w:val="28"/>
              </w:rPr>
            </w:pPr>
          </w:p>
          <w:p w14:paraId="5E96A133" w14:textId="47BDF2ED" w:rsidR="005D4DC9" w:rsidRPr="005670A5" w:rsidRDefault="005670A5" w:rsidP="005670A5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 w:val="0"/>
                <w:iCs w:val="0"/>
                <w:color w:val="171717" w:themeColor="background2" w:themeShade="1A"/>
                <w:sz w:val="28"/>
                <w:szCs w:val="28"/>
              </w:rPr>
            </w:pPr>
            <w:r w:rsidRPr="005670A5">
              <w:rPr>
                <w:rFonts w:ascii="Times New Roman" w:hAnsi="Times New Roman" w:cs="Times New Roman"/>
                <w:i w:val="0"/>
                <w:iCs w:val="0"/>
                <w:color w:val="171717" w:themeColor="background2" w:themeShade="1A"/>
                <w:sz w:val="28"/>
                <w:szCs w:val="28"/>
              </w:rPr>
              <w:t xml:space="preserve">3. </w:t>
            </w:r>
            <w:r w:rsidRPr="0097307B">
              <w:rPr>
                <w:rFonts w:ascii="Times New Roman" w:hAnsi="Times New Roman" w:cs="Times New Roman"/>
                <w:i w:val="0"/>
                <w:iCs w:val="0"/>
                <w:color w:val="171717" w:themeColor="background2" w:themeShade="1A"/>
                <w:sz w:val="28"/>
                <w:szCs w:val="28"/>
                <w:u w:val="single"/>
              </w:rPr>
              <w:t>Environmental Sensors:</w:t>
            </w:r>
            <w:r w:rsidRPr="005670A5">
              <w:rPr>
                <w:rFonts w:ascii="Times New Roman" w:hAnsi="Times New Roman" w:cs="Times New Roman"/>
                <w:i w:val="0"/>
                <w:iCs w:val="0"/>
                <w:color w:val="171717" w:themeColor="background2" w:themeShade="1A"/>
                <w:sz w:val="28"/>
                <w:szCs w:val="28"/>
              </w:rPr>
              <w:t xml:space="preserve"> Sensors for temperature and humidity monitor the restroom environment for comfort and sanitation.</w:t>
            </w:r>
          </w:p>
        </w:tc>
      </w:tr>
    </w:tbl>
    <w:p w14:paraId="15B267B1" w14:textId="77777777" w:rsidR="003312ED" w:rsidRPr="00B962E2" w:rsidRDefault="003312ED">
      <w:pPr>
        <w:rPr>
          <w:rFonts w:ascii="Times New Roman" w:hAnsi="Times New Roman" w:cs="Times New Roman"/>
        </w:rPr>
      </w:pPr>
    </w:p>
    <w:p w14:paraId="7840B4E2" w14:textId="3ADB6007" w:rsidR="003312ED" w:rsidRPr="00B962E2" w:rsidRDefault="00000000">
      <w:pPr>
        <w:pStyle w:val="Heading2"/>
        <w:rPr>
          <w:rFonts w:ascii="Times New Roman" w:hAnsi="Times New Roman" w:cs="Times New Roman"/>
          <w:sz w:val="28"/>
          <w:szCs w:val="20"/>
        </w:rPr>
      </w:pPr>
      <w:sdt>
        <w:sdtPr>
          <w:rPr>
            <w:rFonts w:ascii="Times New Roman" w:hAnsi="Times New Roman" w:cs="Times New Roman"/>
            <w:sz w:val="28"/>
            <w:szCs w:val="20"/>
          </w:rPr>
          <w:id w:val="673848302"/>
          <w:placeholder>
            <w:docPart w:val="214ABA17EA2E456386E5E746339C4171"/>
          </w:placeholder>
          <w15:appearance w15:val="hidden"/>
        </w:sdtPr>
        <w:sdtContent>
          <w:r w:rsidR="00B3226B" w:rsidRPr="00B962E2">
            <w:rPr>
              <w:rFonts w:ascii="Times New Roman" w:hAnsi="Times New Roman" w:cs="Times New Roman"/>
              <w:sz w:val="28"/>
              <w:szCs w:val="20"/>
            </w:rPr>
            <w:t>Sensor Schematic</w:t>
          </w:r>
        </w:sdtContent>
      </w:sdt>
      <w:r w:rsidR="00D42A38" w:rsidRPr="00B962E2">
        <w:rPr>
          <w:rFonts w:ascii="Times New Roman" w:hAnsi="Times New Roman" w:cs="Times New Roman"/>
          <w:sz w:val="28"/>
          <w:szCs w:val="20"/>
        </w:rPr>
        <w:t xml:space="preserve"> </w:t>
      </w:r>
      <w:r w:rsidR="0097307B">
        <w:rPr>
          <w:rFonts w:ascii="Times New Roman" w:hAnsi="Times New Roman" w:cs="Times New Roman"/>
          <w:sz w:val="28"/>
          <w:szCs w:val="20"/>
        </w:rPr>
        <w:t>:</w:t>
      </w:r>
    </w:p>
    <w:p w14:paraId="32B4B7A4" w14:textId="59F5F049" w:rsidR="007E7E0D" w:rsidRPr="00526599" w:rsidRDefault="0097307B" w:rsidP="00526599">
      <w:pPr>
        <w:pStyle w:val="ListBullet"/>
        <w:numPr>
          <w:ilvl w:val="0"/>
          <w:numId w:val="0"/>
        </w:numPr>
        <w:rPr>
          <w:rFonts w:ascii="Times New Roman" w:hAnsi="Times New Roman" w:cs="Times New Roman"/>
        </w:rPr>
      </w:pPr>
      <w:r w:rsidRPr="00B962E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602375B7" wp14:editId="0B5C1B71">
                <wp:simplePos x="0" y="0"/>
                <wp:positionH relativeFrom="margin">
                  <wp:align>right</wp:align>
                </wp:positionH>
                <wp:positionV relativeFrom="paragraph">
                  <wp:posOffset>1905</wp:posOffset>
                </wp:positionV>
                <wp:extent cx="1123950" cy="387350"/>
                <wp:effectExtent l="0" t="0" r="19050" b="12700"/>
                <wp:wrapNone/>
                <wp:docPr id="1251014176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387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FF5872" id="Rectangle 3" o:spid="_x0000_s1026" style="position:absolute;margin-left:37.3pt;margin-top:.15pt;width:88.5pt;height:30.5pt;z-index:25165465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" fillcolor="white [3212]" strokecolor="white [3212]" strokeweight="1pt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 wp14:anchorId="252BCECA" wp14:editId="2E1D7341">
            <wp:extent cx="6257925" cy="3295650"/>
            <wp:effectExtent l="0" t="0" r="9525" b="0"/>
            <wp:docPr id="1965287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287272" name="Picture 196528727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7486" cy="3327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155D3" w14:textId="25A44239" w:rsidR="003312ED" w:rsidRPr="00B962E2" w:rsidRDefault="00000000">
      <w:pPr>
        <w:pStyle w:val="Heading2"/>
        <w:rPr>
          <w:rFonts w:ascii="Times New Roman" w:hAnsi="Times New Roman" w:cs="Times New Roman"/>
          <w:sz w:val="28"/>
          <w:szCs w:val="20"/>
        </w:rPr>
      </w:pPr>
      <w:sdt>
        <w:sdtPr>
          <w:rPr>
            <w:rFonts w:ascii="Times New Roman" w:hAnsi="Times New Roman" w:cs="Times New Roman"/>
            <w:sz w:val="28"/>
            <w:szCs w:val="20"/>
          </w:rPr>
          <w:id w:val="-1434739436"/>
          <w:placeholder>
            <w:docPart w:val="9B574704164042349BFD0BA196BD73B6"/>
          </w:placeholder>
          <w15:appearance w15:val="hidden"/>
        </w:sdtPr>
        <w:sdtContent>
          <w:r w:rsidR="00B3226B" w:rsidRPr="00B962E2">
            <w:rPr>
              <w:rFonts w:ascii="Times New Roman" w:hAnsi="Times New Roman" w:cs="Times New Roman"/>
              <w:sz w:val="28"/>
              <w:szCs w:val="20"/>
            </w:rPr>
            <w:t>Mobile App Development</w:t>
          </w:r>
        </w:sdtContent>
      </w:sdt>
      <w:r w:rsidR="00D42A38" w:rsidRPr="00B962E2">
        <w:rPr>
          <w:rFonts w:ascii="Times New Roman" w:hAnsi="Times New Roman" w:cs="Times New Roman"/>
          <w:sz w:val="28"/>
          <w:szCs w:val="20"/>
        </w:rPr>
        <w:t xml:space="preserve"> </w:t>
      </w:r>
      <w:r w:rsidR="00526599">
        <w:rPr>
          <w:rFonts w:ascii="Times New Roman" w:hAnsi="Times New Roman" w:cs="Times New Roman"/>
          <w:sz w:val="28"/>
          <w:szCs w:val="20"/>
        </w:rPr>
        <w:t>:</w:t>
      </w:r>
    </w:p>
    <w:p w14:paraId="1F1C87FC" w14:textId="309F29FF" w:rsidR="00B3226B" w:rsidRDefault="00B3226B" w:rsidP="00B3226B">
      <w:pPr>
        <w:rPr>
          <w:rFonts w:ascii="Times New Roman" w:hAnsi="Times New Roman" w:cs="Times New Roman"/>
        </w:rPr>
      </w:pPr>
    </w:p>
    <w:p w14:paraId="06CD1FAD" w14:textId="33AE1DEE" w:rsidR="00526599" w:rsidRPr="00526599" w:rsidRDefault="00526599" w:rsidP="00526599">
      <w:pPr>
        <w:rPr>
          <w:rFonts w:ascii="Times New Roman" w:hAnsi="Times New Roman" w:cs="Times New Roman"/>
          <w:sz w:val="28"/>
          <w:szCs w:val="28"/>
        </w:rPr>
      </w:pPr>
      <w:r w:rsidRPr="00526599">
        <w:rPr>
          <w:rFonts w:ascii="Times New Roman" w:hAnsi="Times New Roman" w:cs="Times New Roman"/>
          <w:sz w:val="28"/>
          <w:szCs w:val="28"/>
        </w:rPr>
        <w:t>A mobile application was developed for both Android and iOS platforms using Flutter for cross-platform compatibility. The app offers the following key features:</w:t>
      </w:r>
    </w:p>
    <w:p w14:paraId="1CD7640D" w14:textId="21926D75" w:rsidR="00526599" w:rsidRPr="00526599" w:rsidRDefault="00526599" w:rsidP="00526599">
      <w:pPr>
        <w:rPr>
          <w:rFonts w:ascii="Times New Roman" w:hAnsi="Times New Roman" w:cs="Times New Roman"/>
          <w:sz w:val="28"/>
          <w:szCs w:val="28"/>
        </w:rPr>
      </w:pPr>
      <w:r w:rsidRPr="00526599">
        <w:rPr>
          <w:rFonts w:ascii="Times New Roman" w:hAnsi="Times New Roman" w:cs="Times New Roman"/>
          <w:sz w:val="28"/>
          <w:szCs w:val="28"/>
        </w:rPr>
        <w:t xml:space="preserve">1. </w:t>
      </w:r>
      <w:r w:rsidRPr="00526599">
        <w:rPr>
          <w:rFonts w:ascii="Times New Roman" w:hAnsi="Times New Roman" w:cs="Times New Roman"/>
          <w:sz w:val="28"/>
          <w:szCs w:val="28"/>
          <w:u w:val="single"/>
        </w:rPr>
        <w:t>Real-time Availability:</w:t>
      </w:r>
      <w:r w:rsidRPr="00526599">
        <w:rPr>
          <w:rFonts w:ascii="Times New Roman" w:hAnsi="Times New Roman" w:cs="Times New Roman"/>
          <w:sz w:val="28"/>
          <w:szCs w:val="28"/>
        </w:rPr>
        <w:t xml:space="preserve"> Users can view the availability status of nearby public restrooms on a map.</w:t>
      </w:r>
    </w:p>
    <w:p w14:paraId="655035E1" w14:textId="5B4E1D92" w:rsidR="00526599" w:rsidRPr="00526599" w:rsidRDefault="00526599" w:rsidP="00526599">
      <w:pPr>
        <w:rPr>
          <w:rFonts w:ascii="Times New Roman" w:hAnsi="Times New Roman" w:cs="Times New Roman"/>
          <w:sz w:val="28"/>
          <w:szCs w:val="28"/>
        </w:rPr>
      </w:pPr>
      <w:r w:rsidRPr="00526599">
        <w:rPr>
          <w:rFonts w:ascii="Times New Roman" w:hAnsi="Times New Roman" w:cs="Times New Roman"/>
          <w:sz w:val="28"/>
          <w:szCs w:val="28"/>
        </w:rPr>
        <w:t xml:space="preserve">2. </w:t>
      </w:r>
      <w:r w:rsidRPr="00526599">
        <w:rPr>
          <w:rFonts w:ascii="Times New Roman" w:hAnsi="Times New Roman" w:cs="Times New Roman"/>
          <w:sz w:val="28"/>
          <w:szCs w:val="28"/>
          <w:u w:val="single"/>
        </w:rPr>
        <w:t>Cleanliness Ratings:</w:t>
      </w:r>
      <w:r w:rsidRPr="00526599">
        <w:rPr>
          <w:rFonts w:ascii="Times New Roman" w:hAnsi="Times New Roman" w:cs="Times New Roman"/>
          <w:sz w:val="28"/>
          <w:szCs w:val="28"/>
        </w:rPr>
        <w:t xml:space="preserve"> Users can provide and view cleanliness ratings for each restroom.</w:t>
      </w:r>
    </w:p>
    <w:p w14:paraId="671521A8" w14:textId="41CDDB5C" w:rsidR="00B3226B" w:rsidRPr="00526599" w:rsidRDefault="00526599" w:rsidP="00526599">
      <w:pPr>
        <w:rPr>
          <w:rFonts w:ascii="Times New Roman" w:hAnsi="Times New Roman" w:cs="Times New Roman"/>
          <w:sz w:val="28"/>
          <w:szCs w:val="28"/>
        </w:rPr>
      </w:pPr>
      <w:r w:rsidRPr="00526599">
        <w:rPr>
          <w:rFonts w:ascii="Times New Roman" w:hAnsi="Times New Roman" w:cs="Times New Roman"/>
          <w:sz w:val="28"/>
          <w:szCs w:val="28"/>
        </w:rPr>
        <w:t xml:space="preserve">3. </w:t>
      </w:r>
      <w:r w:rsidRPr="00526599">
        <w:rPr>
          <w:rFonts w:ascii="Times New Roman" w:hAnsi="Times New Roman" w:cs="Times New Roman"/>
          <w:sz w:val="28"/>
          <w:szCs w:val="28"/>
          <w:u w:val="single"/>
        </w:rPr>
        <w:t>Directions:</w:t>
      </w:r>
      <w:r w:rsidRPr="00526599">
        <w:rPr>
          <w:rFonts w:ascii="Times New Roman" w:hAnsi="Times New Roman" w:cs="Times New Roman"/>
          <w:sz w:val="28"/>
          <w:szCs w:val="28"/>
        </w:rPr>
        <w:t xml:space="preserve"> The app provides directions to the nearest available public restroom.</w:t>
      </w:r>
    </w:p>
    <w:p w14:paraId="6207113C" w14:textId="77777777" w:rsidR="00B962E2" w:rsidRPr="00B962E2" w:rsidRDefault="00B962E2" w:rsidP="00B3226B">
      <w:pPr>
        <w:rPr>
          <w:rFonts w:ascii="Times New Roman" w:hAnsi="Times New Roman" w:cs="Times New Roman"/>
        </w:rPr>
      </w:pPr>
    </w:p>
    <w:p w14:paraId="001FB57F" w14:textId="11653782" w:rsidR="003312ED" w:rsidRDefault="00000000" w:rsidP="00704472">
      <w:pPr>
        <w:pStyle w:val="Heading2"/>
        <w:rPr>
          <w:rFonts w:ascii="Times New Roman" w:hAnsi="Times New Roman" w:cs="Times New Roman"/>
        </w:rPr>
      </w:pPr>
      <w:sdt>
        <w:sdtPr>
          <w:rPr>
            <w:rFonts w:ascii="Times New Roman" w:hAnsi="Times New Roman" w:cs="Times New Roman"/>
            <w:i/>
            <w:iCs/>
          </w:rPr>
          <w:id w:val="1911875301"/>
          <w:placeholder>
            <w:docPart w:val="0816362176CA49C0B539D19D029DBF29"/>
          </w:placeholder>
          <w15:appearance w15:val="hidden"/>
        </w:sdtPr>
        <w:sdtContent>
          <w:r w:rsidR="00B3226B" w:rsidRPr="00723299">
            <w:rPr>
              <w:rFonts w:ascii="Times New Roman" w:hAnsi="Times New Roman" w:cs="Times New Roman"/>
              <w:sz w:val="28"/>
              <w:szCs w:val="20"/>
            </w:rPr>
            <w:t>Raspberry Pi Integration</w:t>
          </w:r>
        </w:sdtContent>
      </w:sdt>
      <w:r w:rsidR="00D42A38" w:rsidRPr="00B962E2">
        <w:rPr>
          <w:rFonts w:ascii="Times New Roman" w:hAnsi="Times New Roman" w:cs="Times New Roman"/>
        </w:rPr>
        <w:t xml:space="preserve"> </w:t>
      </w:r>
      <w:r w:rsidR="00526599">
        <w:rPr>
          <w:rFonts w:ascii="Times New Roman" w:hAnsi="Times New Roman" w:cs="Times New Roman"/>
        </w:rPr>
        <w:t>:</w:t>
      </w:r>
    </w:p>
    <w:p w14:paraId="3E357668" w14:textId="77777777" w:rsidR="007E7E0D" w:rsidRPr="007E7E0D" w:rsidRDefault="007E7E0D" w:rsidP="007E7E0D"/>
    <w:p w14:paraId="49008B1E" w14:textId="3FFF1206" w:rsidR="00B962E2" w:rsidRDefault="0042593B" w:rsidP="00526599">
      <w:pPr>
        <w:rPr>
          <w:rFonts w:ascii="Times New Roman" w:hAnsi="Times New Roman" w:cs="Times New Roman"/>
          <w:sz w:val="28"/>
          <w:szCs w:val="28"/>
        </w:rPr>
      </w:pPr>
      <w:r w:rsidRPr="0042593B">
        <w:rPr>
          <w:rFonts w:ascii="Times New Roman" w:hAnsi="Times New Roman" w:cs="Times New Roman"/>
          <w:sz w:val="28"/>
          <w:szCs w:val="28"/>
        </w:rPr>
        <w:t>Raspberry Pi serves as a central hub for data collection and transmission from IoT sensors to the cloud. It is connected to the sensors and runs Python scripts for data processing and transmission.</w:t>
      </w:r>
    </w:p>
    <w:p w14:paraId="4E448F72" w14:textId="5984E5EB" w:rsidR="0042593B" w:rsidRPr="0042593B" w:rsidRDefault="0042593B" w:rsidP="005265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g">
            <w:drawing>
              <wp:inline distT="0" distB="0" distL="0" distR="0" wp14:anchorId="5A755EAE" wp14:editId="2DEB6C9E">
                <wp:extent cx="5943600" cy="2447925"/>
                <wp:effectExtent l="0" t="0" r="0" b="9525"/>
                <wp:docPr id="1795080988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447925"/>
                          <a:chOff x="0" y="0"/>
                          <a:chExt cx="5943600" cy="3674110"/>
                        </a:xfrm>
                      </wpg:grpSpPr>
                      <pic:pic xmlns:pic="http://schemas.openxmlformats.org/drawingml/2006/picture">
                        <pic:nvPicPr>
                          <pic:cNvPr id="89183530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108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0375881" name="Text Box 6"/>
                        <wps:cNvSpPr txBox="1"/>
                        <wps:spPr>
                          <a:xfrm>
                            <a:off x="0" y="3310890"/>
                            <a:ext cx="5943600" cy="3632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0048AF6" w14:textId="69C5F575" w:rsidR="0042593B" w:rsidRPr="0042593B" w:rsidRDefault="00000000" w:rsidP="0042593B">
                              <w:hyperlink r:id="rId14" w:history="1">
                                <w:r w:rsidR="0042593B" w:rsidRPr="0042593B">
                                  <w:rPr>
                                    <w:rStyle w:val="Hyperlink"/>
                                  </w:rPr>
                                  <w:t>This Photo</w:t>
                                </w:r>
                              </w:hyperlink>
                              <w:r w:rsidR="0042593B" w:rsidRPr="0042593B">
                                <w:t xml:space="preserve"> by Unknown Author is licensed under </w:t>
                              </w:r>
                              <w:hyperlink r:id="rId15" w:history="1">
                                <w:r w:rsidR="0042593B" w:rsidRPr="0042593B">
                                  <w:rPr>
                                    <w:rStyle w:val="Hyperlink"/>
                                  </w:rPr>
                                  <w:t>CC BY-SA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A755EAE" id="Group 7" o:spid="_x0000_s1026" style="width:468pt;height:192.75pt;mso-position-horizontal-relative:char;mso-position-vertical-relative:line" coordsize="59436,367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" o:spid="_x0000_s1027" type="#_x0000_t75" style="position:absolute;width:59436;height:33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">
                  <v:imagedata r:id="rId16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" o:spid="_x0000_s1028" type="#_x0000_t202" style="position:absolute;top:33108;width:59436;height:3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" stroked="f">
                  <v:textbox>
                    <w:txbxContent>
                      <w:p w14:paraId="20048AF6" w14:textId="69C5F575" w:rsidR="0042593B" w:rsidRPr="0042593B" w:rsidRDefault="0042593B" w:rsidP="0042593B">
                        <w:hyperlink r:id="rId17" w:history="1">
                          <w:r w:rsidRPr="0042593B">
                            <w:rPr>
                              <w:rStyle w:val="Hyperlink"/>
                            </w:rPr>
                            <w:t>This Photo</w:t>
                          </w:r>
                        </w:hyperlink>
                        <w:r w:rsidRPr="0042593B">
                          <w:t xml:space="preserve"> by Unknown Author is licensed under </w:t>
                        </w:r>
                        <w:hyperlink r:id="rId18" w:history="1">
                          <w:r w:rsidRPr="0042593B">
                            <w:rPr>
                              <w:rStyle w:val="Hyperlink"/>
                            </w:rPr>
                            <w:t>CC BY-SA</w:t>
                          </w:r>
                        </w:hyperlink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45D73CE" w14:textId="62091E57" w:rsidR="0042593B" w:rsidRDefault="00000000" w:rsidP="0042593B">
      <w:pPr>
        <w:pStyle w:val="Heading2"/>
        <w:rPr>
          <w:rFonts w:ascii="Times New Roman" w:hAnsi="Times New Roman" w:cs="Times New Roman"/>
          <w:sz w:val="28"/>
          <w:szCs w:val="20"/>
        </w:rPr>
      </w:pPr>
      <w:sdt>
        <w:sdtPr>
          <w:rPr>
            <w:rFonts w:ascii="Times New Roman" w:hAnsi="Times New Roman" w:cs="Times New Roman"/>
            <w:sz w:val="28"/>
            <w:szCs w:val="20"/>
          </w:rPr>
          <w:id w:val="1522287806"/>
          <w:placeholder>
            <w:docPart w:val="C9D7936DBB294A829686962E1F5D60C1"/>
          </w:placeholder>
          <w15:appearance w15:val="hidden"/>
        </w:sdtPr>
        <w:sdtContent>
          <w:r w:rsidR="009C3CD4" w:rsidRPr="00723299">
            <w:rPr>
              <w:rFonts w:ascii="Times New Roman" w:hAnsi="Times New Roman" w:cs="Times New Roman"/>
              <w:sz w:val="28"/>
              <w:szCs w:val="20"/>
            </w:rPr>
            <w:t>Code Implementation</w:t>
          </w:r>
        </w:sdtContent>
      </w:sdt>
      <w:r w:rsidR="00D42A38" w:rsidRPr="00723299">
        <w:rPr>
          <w:rFonts w:ascii="Times New Roman" w:hAnsi="Times New Roman" w:cs="Times New Roman"/>
          <w:sz w:val="28"/>
          <w:szCs w:val="20"/>
        </w:rPr>
        <w:t xml:space="preserve"> </w:t>
      </w:r>
      <w:r w:rsidR="0042593B">
        <w:rPr>
          <w:rFonts w:ascii="Times New Roman" w:hAnsi="Times New Roman" w:cs="Times New Roman"/>
          <w:sz w:val="28"/>
          <w:szCs w:val="20"/>
        </w:rPr>
        <w:t>:</w:t>
      </w:r>
    </w:p>
    <w:p w14:paraId="4A879315" w14:textId="77777777" w:rsidR="0042593B" w:rsidRDefault="0042593B" w:rsidP="0042593B"/>
    <w:p w14:paraId="19BBF004" w14:textId="6DAEB2AA" w:rsidR="0042593B" w:rsidRPr="0042593B" w:rsidRDefault="0042593B" w:rsidP="0042593B">
      <w:pPr>
        <w:rPr>
          <w:sz w:val="24"/>
          <w:szCs w:val="24"/>
        </w:rPr>
      </w:pPr>
      <w:r w:rsidRPr="0042593B">
        <w:rPr>
          <w:sz w:val="24"/>
          <w:szCs w:val="24"/>
        </w:rPr>
        <w:t xml:space="preserve">1. </w:t>
      </w:r>
      <w:r w:rsidRPr="0042593B">
        <w:rPr>
          <w:sz w:val="24"/>
          <w:szCs w:val="24"/>
          <w:u w:val="single"/>
        </w:rPr>
        <w:t>IoT Sensor Code:</w:t>
      </w:r>
      <w:r w:rsidRPr="0042593B">
        <w:rPr>
          <w:sz w:val="24"/>
          <w:szCs w:val="24"/>
        </w:rPr>
        <w:t xml:space="preserve"> Scripts to collect data from occupancy, cleanliness, and environmental sensors.</w:t>
      </w:r>
    </w:p>
    <w:p w14:paraId="70BE3D95" w14:textId="23AD35E6" w:rsidR="0042593B" w:rsidRPr="0042593B" w:rsidRDefault="0042593B" w:rsidP="0042593B">
      <w:pPr>
        <w:rPr>
          <w:sz w:val="24"/>
          <w:szCs w:val="24"/>
        </w:rPr>
      </w:pPr>
      <w:r w:rsidRPr="0042593B">
        <w:rPr>
          <w:sz w:val="24"/>
          <w:szCs w:val="24"/>
        </w:rPr>
        <w:t xml:space="preserve">2. </w:t>
      </w:r>
      <w:r w:rsidRPr="0042593B">
        <w:rPr>
          <w:sz w:val="24"/>
          <w:szCs w:val="24"/>
          <w:u w:val="single"/>
        </w:rPr>
        <w:t>Raspberry Pi Code:</w:t>
      </w:r>
      <w:r w:rsidRPr="0042593B">
        <w:rPr>
          <w:sz w:val="24"/>
          <w:szCs w:val="24"/>
        </w:rPr>
        <w:t xml:space="preserve"> Python code running on the Raspberry Pi for data processing and transmission.</w:t>
      </w:r>
    </w:p>
    <w:p w14:paraId="685E7D3B" w14:textId="2B0E50EA" w:rsidR="0042593B" w:rsidRPr="0042593B" w:rsidRDefault="0042593B" w:rsidP="0042593B">
      <w:pPr>
        <w:rPr>
          <w:sz w:val="24"/>
          <w:szCs w:val="24"/>
        </w:rPr>
      </w:pPr>
      <w:r w:rsidRPr="0042593B">
        <w:rPr>
          <w:sz w:val="24"/>
          <w:szCs w:val="24"/>
        </w:rPr>
        <w:t xml:space="preserve">3. </w:t>
      </w:r>
      <w:r w:rsidRPr="0042593B">
        <w:rPr>
          <w:sz w:val="24"/>
          <w:szCs w:val="24"/>
          <w:u w:val="single"/>
        </w:rPr>
        <w:t>Mobile App Code:</w:t>
      </w:r>
      <w:r w:rsidRPr="0042593B">
        <w:rPr>
          <w:sz w:val="24"/>
          <w:szCs w:val="24"/>
        </w:rPr>
        <w:t xml:space="preserve"> Flutter code for the mobile app's user interface and real-time data retrieval.</w:t>
      </w:r>
    </w:p>
    <w:p w14:paraId="6ADBFE3B" w14:textId="1BB6667A" w:rsidR="00723299" w:rsidRDefault="009C3CD4" w:rsidP="00730C28">
      <w:pPr>
        <w:pStyle w:val="Heading2"/>
        <w:numPr>
          <w:ilvl w:val="0"/>
          <w:numId w:val="0"/>
        </w:numPr>
        <w:rPr>
          <w:rFonts w:ascii="Times New Roman" w:hAnsi="Times New Roman" w:cs="Times New Roman"/>
          <w:sz w:val="28"/>
          <w:szCs w:val="20"/>
          <w:u w:val="single"/>
        </w:rPr>
      </w:pPr>
      <w:r w:rsidRPr="00723299">
        <w:rPr>
          <w:rFonts w:ascii="Times New Roman" w:hAnsi="Times New Roman" w:cs="Times New Roman"/>
          <w:sz w:val="28"/>
          <w:szCs w:val="20"/>
          <w:u w:val="single"/>
        </w:rPr>
        <w:t>Python code:</w:t>
      </w:r>
      <w:r w:rsidR="00B962E2" w:rsidRPr="00723299">
        <w:rPr>
          <w:rFonts w:ascii="Times New Roman" w:hAnsi="Times New Roman" w:cs="Times New Roman"/>
          <w:sz w:val="28"/>
          <w:szCs w:val="20"/>
          <w:u w:val="single"/>
        </w:rPr>
        <w:t xml:space="preserve"> </w:t>
      </w:r>
    </w:p>
    <w:p w14:paraId="184EB973" w14:textId="77777777" w:rsidR="00730C28" w:rsidRPr="00730C28" w:rsidRDefault="00730C28" w:rsidP="00730C28"/>
    <w:p w14:paraId="03212A3A" w14:textId="77777777" w:rsidR="0042593B" w:rsidRPr="0042593B" w:rsidRDefault="0042593B" w:rsidP="0042593B">
      <w:pPr>
        <w:rPr>
          <w:rFonts w:ascii="Times New Roman" w:hAnsi="Times New Roman" w:cs="Times New Roman"/>
          <w:sz w:val="22"/>
          <w:szCs w:val="22"/>
        </w:rPr>
      </w:pPr>
      <w:r w:rsidRPr="0042593B">
        <w:rPr>
          <w:rFonts w:ascii="Times New Roman" w:hAnsi="Times New Roman" w:cs="Times New Roman"/>
          <w:sz w:val="22"/>
          <w:szCs w:val="22"/>
        </w:rPr>
        <w:t>import paho.mqtt.client as mqtt</w:t>
      </w:r>
    </w:p>
    <w:p w14:paraId="66D0AEC3" w14:textId="48AB9D69" w:rsidR="0042593B" w:rsidRPr="0042593B" w:rsidRDefault="0042593B" w:rsidP="0042593B">
      <w:pPr>
        <w:rPr>
          <w:rFonts w:ascii="Times New Roman" w:hAnsi="Times New Roman" w:cs="Times New Roman"/>
          <w:sz w:val="22"/>
          <w:szCs w:val="22"/>
        </w:rPr>
      </w:pPr>
      <w:r w:rsidRPr="0042593B">
        <w:rPr>
          <w:rFonts w:ascii="Times New Roman" w:hAnsi="Times New Roman" w:cs="Times New Roman"/>
          <w:sz w:val="22"/>
          <w:szCs w:val="22"/>
        </w:rPr>
        <w:t>import time</w:t>
      </w:r>
    </w:p>
    <w:p w14:paraId="6ECD67D9" w14:textId="77777777" w:rsidR="0042593B" w:rsidRPr="0042593B" w:rsidRDefault="0042593B" w:rsidP="0042593B">
      <w:pPr>
        <w:rPr>
          <w:rFonts w:ascii="Times New Roman" w:hAnsi="Times New Roman" w:cs="Times New Roman"/>
          <w:sz w:val="22"/>
          <w:szCs w:val="22"/>
        </w:rPr>
      </w:pPr>
      <w:r w:rsidRPr="0042593B">
        <w:rPr>
          <w:rFonts w:ascii="Times New Roman" w:hAnsi="Times New Roman" w:cs="Times New Roman"/>
          <w:sz w:val="22"/>
          <w:szCs w:val="22"/>
        </w:rPr>
        <w:t xml:space="preserve"># Set up MQTT client and connect </w:t>
      </w:r>
    </w:p>
    <w:p w14:paraId="5915D715" w14:textId="77777777" w:rsidR="0042593B" w:rsidRPr="0042593B" w:rsidRDefault="0042593B" w:rsidP="0042593B">
      <w:pPr>
        <w:rPr>
          <w:rFonts w:ascii="Times New Roman" w:hAnsi="Times New Roman" w:cs="Times New Roman"/>
          <w:sz w:val="22"/>
          <w:szCs w:val="22"/>
        </w:rPr>
      </w:pPr>
      <w:r w:rsidRPr="0042593B">
        <w:rPr>
          <w:rFonts w:ascii="Times New Roman" w:hAnsi="Times New Roman" w:cs="Times New Roman"/>
          <w:sz w:val="22"/>
          <w:szCs w:val="22"/>
        </w:rPr>
        <w:t>mqtt_client = mqtt.Client()</w:t>
      </w:r>
    </w:p>
    <w:p w14:paraId="4C69AB17" w14:textId="4146800F" w:rsidR="0042593B" w:rsidRPr="0042593B" w:rsidRDefault="0042593B" w:rsidP="0042593B">
      <w:pPr>
        <w:rPr>
          <w:rFonts w:ascii="Times New Roman" w:hAnsi="Times New Roman" w:cs="Times New Roman"/>
          <w:sz w:val="22"/>
          <w:szCs w:val="22"/>
        </w:rPr>
      </w:pPr>
      <w:r w:rsidRPr="0042593B">
        <w:rPr>
          <w:rFonts w:ascii="Times New Roman" w:hAnsi="Times New Roman" w:cs="Times New Roman"/>
          <w:sz w:val="22"/>
          <w:szCs w:val="22"/>
        </w:rPr>
        <w:t>mqtt_client.connect("test.mosquitto.org", 1883)</w:t>
      </w:r>
    </w:p>
    <w:p w14:paraId="0CD5740A" w14:textId="77777777" w:rsidR="0042593B" w:rsidRPr="0042593B" w:rsidRDefault="0042593B" w:rsidP="0042593B">
      <w:pPr>
        <w:rPr>
          <w:rFonts w:ascii="Times New Roman" w:hAnsi="Times New Roman" w:cs="Times New Roman"/>
          <w:sz w:val="22"/>
          <w:szCs w:val="22"/>
        </w:rPr>
      </w:pPr>
      <w:r w:rsidRPr="0042593B">
        <w:rPr>
          <w:rFonts w:ascii="Times New Roman" w:hAnsi="Times New Roman" w:cs="Times New Roman"/>
          <w:sz w:val="22"/>
          <w:szCs w:val="22"/>
        </w:rPr>
        <w:t># Get occupancy reading</w:t>
      </w:r>
    </w:p>
    <w:p w14:paraId="73D15F93" w14:textId="77777777" w:rsidR="0042593B" w:rsidRPr="0042593B" w:rsidRDefault="0042593B" w:rsidP="0042593B">
      <w:pPr>
        <w:rPr>
          <w:rFonts w:ascii="Times New Roman" w:hAnsi="Times New Roman" w:cs="Times New Roman"/>
          <w:sz w:val="22"/>
          <w:szCs w:val="22"/>
        </w:rPr>
      </w:pPr>
      <w:r w:rsidRPr="0042593B">
        <w:rPr>
          <w:rFonts w:ascii="Times New Roman" w:hAnsi="Times New Roman" w:cs="Times New Roman"/>
          <w:sz w:val="22"/>
          <w:szCs w:val="22"/>
        </w:rPr>
        <w:t xml:space="preserve">occupancy = get_occupancy() </w:t>
      </w:r>
    </w:p>
    <w:p w14:paraId="097A5B95" w14:textId="77777777" w:rsidR="0042593B" w:rsidRPr="0042593B" w:rsidRDefault="0042593B" w:rsidP="0042593B">
      <w:pPr>
        <w:rPr>
          <w:rFonts w:ascii="Times New Roman" w:hAnsi="Times New Roman" w:cs="Times New Roman"/>
          <w:sz w:val="22"/>
          <w:szCs w:val="22"/>
        </w:rPr>
      </w:pPr>
      <w:r w:rsidRPr="0042593B">
        <w:rPr>
          <w:rFonts w:ascii="Times New Roman" w:hAnsi="Times New Roman" w:cs="Times New Roman"/>
          <w:sz w:val="22"/>
          <w:szCs w:val="22"/>
        </w:rPr>
        <w:t xml:space="preserve"># Add timestamp </w:t>
      </w:r>
    </w:p>
    <w:p w14:paraId="361815EE" w14:textId="77777777" w:rsidR="0042593B" w:rsidRPr="0042593B" w:rsidRDefault="0042593B" w:rsidP="0042593B">
      <w:pPr>
        <w:rPr>
          <w:rFonts w:ascii="Times New Roman" w:hAnsi="Times New Roman" w:cs="Times New Roman"/>
          <w:sz w:val="22"/>
          <w:szCs w:val="22"/>
        </w:rPr>
      </w:pPr>
      <w:r w:rsidRPr="0042593B">
        <w:rPr>
          <w:rFonts w:ascii="Times New Roman" w:hAnsi="Times New Roman" w:cs="Times New Roman"/>
          <w:sz w:val="22"/>
          <w:szCs w:val="22"/>
        </w:rPr>
        <w:t>current_time = time.time()</w:t>
      </w:r>
    </w:p>
    <w:p w14:paraId="1B9A028F" w14:textId="1FC0C4B1" w:rsidR="0042593B" w:rsidRPr="0042593B" w:rsidRDefault="0042593B" w:rsidP="0042593B">
      <w:pPr>
        <w:rPr>
          <w:rFonts w:ascii="Times New Roman" w:hAnsi="Times New Roman" w:cs="Times New Roman"/>
          <w:sz w:val="22"/>
          <w:szCs w:val="22"/>
        </w:rPr>
      </w:pPr>
      <w:r w:rsidRPr="0042593B">
        <w:rPr>
          <w:rFonts w:ascii="Times New Roman" w:hAnsi="Times New Roman" w:cs="Times New Roman"/>
          <w:sz w:val="22"/>
          <w:szCs w:val="22"/>
        </w:rPr>
        <w:lastRenderedPageBreak/>
        <w:t>data = {"occupancy": occupancy, "timestamp": current_time}</w:t>
      </w:r>
    </w:p>
    <w:p w14:paraId="7E60F2CD" w14:textId="77777777" w:rsidR="0042593B" w:rsidRPr="0042593B" w:rsidRDefault="0042593B" w:rsidP="0042593B">
      <w:pPr>
        <w:rPr>
          <w:rFonts w:ascii="Times New Roman" w:hAnsi="Times New Roman" w:cs="Times New Roman"/>
          <w:sz w:val="22"/>
          <w:szCs w:val="22"/>
        </w:rPr>
      </w:pPr>
      <w:r w:rsidRPr="0042593B">
        <w:rPr>
          <w:rFonts w:ascii="Times New Roman" w:hAnsi="Times New Roman" w:cs="Times New Roman"/>
          <w:sz w:val="22"/>
          <w:szCs w:val="22"/>
        </w:rPr>
        <w:t xml:space="preserve"># Perform some processing </w:t>
      </w:r>
    </w:p>
    <w:p w14:paraId="4F045C7E" w14:textId="127B5035" w:rsidR="0042593B" w:rsidRPr="0042593B" w:rsidRDefault="0042593B" w:rsidP="0042593B">
      <w:pPr>
        <w:rPr>
          <w:rFonts w:ascii="Times New Roman" w:hAnsi="Times New Roman" w:cs="Times New Roman"/>
          <w:sz w:val="22"/>
          <w:szCs w:val="22"/>
        </w:rPr>
      </w:pPr>
      <w:r w:rsidRPr="0042593B">
        <w:rPr>
          <w:rFonts w:ascii="Times New Roman" w:hAnsi="Times New Roman" w:cs="Times New Roman"/>
          <w:sz w:val="22"/>
          <w:szCs w:val="22"/>
        </w:rPr>
        <w:t>data["percent_full"] = calculate_percent_full(occupancy)</w:t>
      </w:r>
    </w:p>
    <w:p w14:paraId="755D2BBB" w14:textId="77777777" w:rsidR="0042593B" w:rsidRPr="0042593B" w:rsidRDefault="0042593B" w:rsidP="0042593B">
      <w:pPr>
        <w:rPr>
          <w:rFonts w:ascii="Times New Roman" w:hAnsi="Times New Roman" w:cs="Times New Roman"/>
          <w:sz w:val="22"/>
          <w:szCs w:val="22"/>
        </w:rPr>
      </w:pPr>
      <w:r w:rsidRPr="0042593B">
        <w:rPr>
          <w:rFonts w:ascii="Times New Roman" w:hAnsi="Times New Roman" w:cs="Times New Roman"/>
          <w:sz w:val="22"/>
          <w:szCs w:val="22"/>
        </w:rPr>
        <w:t># Publish data to MQTT topic</w:t>
      </w:r>
    </w:p>
    <w:p w14:paraId="057270CD" w14:textId="125E253E" w:rsidR="007E7E0D" w:rsidRPr="0042593B" w:rsidRDefault="0042593B" w:rsidP="0042593B">
      <w:pPr>
        <w:rPr>
          <w:rFonts w:ascii="Times New Roman" w:hAnsi="Times New Roman" w:cs="Times New Roman"/>
          <w:sz w:val="22"/>
          <w:szCs w:val="22"/>
        </w:rPr>
      </w:pPr>
      <w:r w:rsidRPr="0042593B">
        <w:rPr>
          <w:rFonts w:ascii="Times New Roman" w:hAnsi="Times New Roman" w:cs="Times New Roman"/>
          <w:sz w:val="22"/>
          <w:szCs w:val="22"/>
        </w:rPr>
        <w:t>mqtt_client.publish("restroom/occupancy", json.dumps(data))</w:t>
      </w:r>
    </w:p>
    <w:p w14:paraId="7D370A8C" w14:textId="5E3F0366" w:rsidR="009C3CD4" w:rsidRDefault="009C3CD4" w:rsidP="009C3CD4">
      <w:pPr>
        <w:pStyle w:val="Heading2"/>
        <w:numPr>
          <w:ilvl w:val="0"/>
          <w:numId w:val="0"/>
        </w:numPr>
        <w:ind w:left="360" w:hanging="360"/>
        <w:rPr>
          <w:rFonts w:ascii="Times New Roman" w:hAnsi="Times New Roman" w:cs="Times New Roman"/>
          <w:sz w:val="28"/>
          <w:szCs w:val="20"/>
        </w:rPr>
      </w:pPr>
      <w:r w:rsidRPr="00B962E2">
        <w:rPr>
          <w:rFonts w:ascii="Times New Roman" w:hAnsi="Times New Roman" w:cs="Times New Roman"/>
        </w:rPr>
        <w:t>10.</w:t>
      </w:r>
      <w:r w:rsidR="0042593B" w:rsidRPr="0042593B">
        <w:rPr>
          <w:rFonts w:ascii="Times New Roman" w:hAnsi="Times New Roman" w:cs="Times New Roman"/>
          <w:sz w:val="28"/>
          <w:szCs w:val="20"/>
        </w:rPr>
        <w:t xml:space="preserve"> Enhancement of User Experience and Restroom Management:</w:t>
      </w:r>
    </w:p>
    <w:p w14:paraId="7FA792E9" w14:textId="77777777" w:rsidR="0042593B" w:rsidRPr="0042593B" w:rsidRDefault="0042593B" w:rsidP="0042593B"/>
    <w:p w14:paraId="4019BEF4" w14:textId="557BB217" w:rsidR="0042593B" w:rsidRPr="00730C28" w:rsidRDefault="0042593B" w:rsidP="0042593B">
      <w:pPr>
        <w:rPr>
          <w:rFonts w:ascii="Times New Roman" w:hAnsi="Times New Roman" w:cs="Times New Roman"/>
          <w:sz w:val="28"/>
          <w:szCs w:val="28"/>
        </w:rPr>
      </w:pPr>
      <w:r w:rsidRPr="00730C28">
        <w:rPr>
          <w:rFonts w:ascii="Times New Roman" w:hAnsi="Times New Roman" w:cs="Times New Roman"/>
          <w:sz w:val="28"/>
          <w:szCs w:val="28"/>
        </w:rPr>
        <w:t>1. Improved User Experience: Users can quickly find clean and available restrooms, reducing wait times and improving the overall restroom experience.</w:t>
      </w:r>
    </w:p>
    <w:p w14:paraId="666551B8" w14:textId="19C24E7C" w:rsidR="0042593B" w:rsidRPr="00730C28" w:rsidRDefault="0042593B" w:rsidP="0042593B">
      <w:pPr>
        <w:rPr>
          <w:rFonts w:ascii="Times New Roman" w:hAnsi="Times New Roman" w:cs="Times New Roman"/>
          <w:sz w:val="28"/>
          <w:szCs w:val="28"/>
        </w:rPr>
      </w:pPr>
      <w:r w:rsidRPr="00730C28">
        <w:rPr>
          <w:rFonts w:ascii="Times New Roman" w:hAnsi="Times New Roman" w:cs="Times New Roman"/>
          <w:sz w:val="28"/>
          <w:szCs w:val="28"/>
        </w:rPr>
        <w:t>2. Enhanced Restroom Management: Facility managers gain insights into usage patterns and cleanliness data, allowing for efficient maintenance and resource allocation.</w:t>
      </w:r>
    </w:p>
    <w:p w14:paraId="76EA92CF" w14:textId="7C58898F" w:rsidR="00723299" w:rsidRDefault="0042593B" w:rsidP="0042593B">
      <w:pPr>
        <w:rPr>
          <w:rFonts w:ascii="Times New Roman" w:hAnsi="Times New Roman" w:cs="Times New Roman"/>
          <w:sz w:val="28"/>
          <w:szCs w:val="28"/>
        </w:rPr>
      </w:pPr>
      <w:r w:rsidRPr="00730C28">
        <w:rPr>
          <w:rFonts w:ascii="Times New Roman" w:hAnsi="Times New Roman" w:cs="Times New Roman"/>
          <w:sz w:val="28"/>
          <w:szCs w:val="28"/>
        </w:rPr>
        <w:t>3. Hygiene Promotion: By providing cleanliness ratings, the system encourages restroom users to maintain cleanliness standards.</w:t>
      </w:r>
    </w:p>
    <w:p w14:paraId="73D39638" w14:textId="77777777" w:rsidR="007E7E0D" w:rsidRPr="00730C28" w:rsidRDefault="007E7E0D" w:rsidP="0042593B">
      <w:pPr>
        <w:rPr>
          <w:rFonts w:ascii="Times New Roman" w:hAnsi="Times New Roman" w:cs="Times New Roman"/>
          <w:sz w:val="28"/>
          <w:szCs w:val="28"/>
        </w:rPr>
      </w:pPr>
    </w:p>
    <w:p w14:paraId="3EB4B15E" w14:textId="35054648" w:rsidR="007E7E0D" w:rsidRPr="00723299" w:rsidRDefault="00723299" w:rsidP="009C3CD4">
      <w:pPr>
        <w:rPr>
          <w:rFonts w:ascii="Times New Roman" w:hAnsi="Times New Roman" w:cs="Times New Roman"/>
          <w:b/>
          <w:bCs/>
          <w:color w:val="071DF2" w:themeColor="accent4" w:themeShade="BF"/>
          <w:sz w:val="28"/>
          <w:szCs w:val="28"/>
          <w:u w:val="single"/>
        </w:rPr>
      </w:pPr>
      <w:r w:rsidRPr="00723299">
        <w:rPr>
          <w:rFonts w:ascii="Times New Roman" w:hAnsi="Times New Roman" w:cs="Times New Roman"/>
          <w:b/>
          <w:bCs/>
          <w:color w:val="071DF2" w:themeColor="accent4" w:themeShade="BF"/>
          <w:sz w:val="28"/>
          <w:szCs w:val="28"/>
          <w:u w:val="single"/>
        </w:rPr>
        <w:t>C</w:t>
      </w:r>
      <w:r w:rsidR="009C3CD4" w:rsidRPr="00723299">
        <w:rPr>
          <w:rFonts w:ascii="Times New Roman" w:hAnsi="Times New Roman" w:cs="Times New Roman"/>
          <w:b/>
          <w:bCs/>
          <w:color w:val="071DF2" w:themeColor="accent4" w:themeShade="BF"/>
          <w:sz w:val="28"/>
          <w:szCs w:val="28"/>
          <w:u w:val="single"/>
        </w:rPr>
        <w:t>onclusion</w:t>
      </w:r>
      <w:r w:rsidRPr="00723299">
        <w:rPr>
          <w:rFonts w:ascii="Times New Roman" w:hAnsi="Times New Roman" w:cs="Times New Roman"/>
          <w:b/>
          <w:bCs/>
          <w:color w:val="071DF2" w:themeColor="accent4" w:themeShade="BF"/>
          <w:sz w:val="28"/>
          <w:szCs w:val="28"/>
          <w:u w:val="single"/>
        </w:rPr>
        <w:t>:</w:t>
      </w:r>
    </w:p>
    <w:p w14:paraId="3F9C3A85" w14:textId="3E19787D" w:rsidR="00730C28" w:rsidRDefault="00730C28" w:rsidP="009C3CD4">
      <w:pPr>
        <w:rPr>
          <w:rFonts w:ascii="Times New Roman" w:hAnsi="Times New Roman" w:cs="Times New Roman"/>
          <w:sz w:val="28"/>
          <w:szCs w:val="28"/>
        </w:rPr>
      </w:pPr>
      <w:r w:rsidRPr="00730C28">
        <w:rPr>
          <w:rFonts w:ascii="Times New Roman" w:hAnsi="Times New Roman" w:cs="Times New Roman"/>
          <w:sz w:val="28"/>
          <w:szCs w:val="28"/>
        </w:rPr>
        <w:t xml:space="preserve">The Smart Public Restroom project successfully utilizes IoT technology to enhance public restroom accessibility, cleanliness, and user experience. By providing real-time information and empowering users to make informed choices, it not only improves convenience but also contributes to more efficient restroom management. </w:t>
      </w:r>
    </w:p>
    <w:p w14:paraId="416D1242" w14:textId="77777777" w:rsidR="00730C28" w:rsidRPr="00730C28" w:rsidRDefault="00730C28" w:rsidP="009C3CD4">
      <w:pPr>
        <w:rPr>
          <w:rFonts w:ascii="Times New Roman" w:hAnsi="Times New Roman" w:cs="Times New Roman"/>
          <w:sz w:val="28"/>
          <w:szCs w:val="28"/>
        </w:rPr>
      </w:pPr>
    </w:p>
    <w:p w14:paraId="479ED913" w14:textId="51B1EB03" w:rsidR="00723299" w:rsidRPr="00723299" w:rsidRDefault="00723299" w:rsidP="009C3CD4">
      <w:pPr>
        <w:rPr>
          <w:rFonts w:ascii="Times New Roman" w:hAnsi="Times New Roman" w:cs="Times New Roman"/>
          <w:b/>
          <w:bCs/>
          <w:i/>
          <w:iCs/>
          <w:color w:val="071DF2" w:themeColor="accent4" w:themeShade="BF"/>
          <w:sz w:val="28"/>
          <w:szCs w:val="28"/>
        </w:rPr>
      </w:pPr>
      <w:r w:rsidRPr="00723299">
        <w:rPr>
          <w:rFonts w:ascii="Times New Roman" w:hAnsi="Times New Roman" w:cs="Times New Roman"/>
          <w:b/>
          <w:bCs/>
          <w:i/>
          <w:iCs/>
          <w:color w:val="071DF2" w:themeColor="accent4" w:themeShade="BF"/>
          <w:sz w:val="28"/>
          <w:szCs w:val="28"/>
        </w:rPr>
        <w:t>Submitted By:</w:t>
      </w:r>
    </w:p>
    <w:p w14:paraId="4BC333CB" w14:textId="716C50C3" w:rsidR="00723299" w:rsidRPr="00723299" w:rsidRDefault="00730C28" w:rsidP="00723299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Karthikeyan S</w:t>
      </w:r>
    </w:p>
    <w:p w14:paraId="76457A55" w14:textId="7E4D09F2" w:rsidR="00723299" w:rsidRPr="00723299" w:rsidRDefault="00730C28" w:rsidP="00723299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Aswin Jebas R</w:t>
      </w:r>
    </w:p>
    <w:p w14:paraId="022F8900" w14:textId="6AB14600" w:rsidR="00723299" w:rsidRPr="00723299" w:rsidRDefault="00730C28" w:rsidP="00723299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Deepak G</w:t>
      </w:r>
    </w:p>
    <w:p w14:paraId="50C526A1" w14:textId="10E52E60" w:rsidR="00730C28" w:rsidRDefault="00730C28" w:rsidP="00723299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Harissh J</w:t>
      </w:r>
    </w:p>
    <w:p w14:paraId="59913B86" w14:textId="5B8C9654" w:rsidR="009C3CD4" w:rsidRPr="00730C28" w:rsidRDefault="00730C28" w:rsidP="008D6D77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Hari Prakash G</w:t>
      </w:r>
      <w:r w:rsidR="00723299" w:rsidRPr="00723299"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9C3CD4" w:rsidRPr="00730C28" w:rsidSect="00E218A3">
      <w:footerReference w:type="default" r:id="rId19"/>
      <w:pgSz w:w="12240" w:h="15840" w:code="1"/>
      <w:pgMar w:top="1440" w:right="1440" w:bottom="1440" w:left="1440" w:header="720" w:footer="86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CFC06F" w14:textId="77777777" w:rsidR="00C51A23" w:rsidRDefault="00C51A23">
      <w:pPr>
        <w:spacing w:after="0" w:line="240" w:lineRule="auto"/>
      </w:pPr>
      <w:r>
        <w:separator/>
      </w:r>
    </w:p>
  </w:endnote>
  <w:endnote w:type="continuationSeparator" w:id="0">
    <w:p w14:paraId="331FD123" w14:textId="77777777" w:rsidR="00C51A23" w:rsidRDefault="00C51A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imes New Roman (Body CS)">
    <w:altName w:val="Times New Roman"/>
    <w:charset w:val="00"/>
    <w:family w:val="roman"/>
    <w:pitch w:val="default"/>
  </w:font>
  <w:font w:name="Times New Roman (Headings CS)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77E6B9" w14:textId="77777777" w:rsidR="001E042A" w:rsidRDefault="001E042A" w:rsidP="001E042A">
    <w:pPr>
      <w:pStyle w:val="Footer"/>
    </w:pPr>
    <w:r w:rsidRPr="001E042A">
      <w:fldChar w:fldCharType="begin"/>
    </w:r>
    <w:r w:rsidRPr="001E042A">
      <w:instrText xml:space="preserve"> PAGE   \* MERGEFORMAT </w:instrText>
    </w:r>
    <w:r w:rsidRPr="001E042A">
      <w:fldChar w:fldCharType="separate"/>
    </w:r>
    <w:r w:rsidR="00D57E3E">
      <w:t>1</w:t>
    </w:r>
    <w:r w:rsidRPr="001E042A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8BA356" w14:textId="77777777" w:rsidR="00C51A23" w:rsidRDefault="00C51A23">
      <w:pPr>
        <w:spacing w:after="0" w:line="240" w:lineRule="auto"/>
      </w:pPr>
      <w:r>
        <w:separator/>
      </w:r>
    </w:p>
  </w:footnote>
  <w:footnote w:type="continuationSeparator" w:id="0">
    <w:p w14:paraId="1539F8B3" w14:textId="77777777" w:rsidR="00C51A23" w:rsidRDefault="00C51A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4A24C16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F532106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47C49E0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C2E0BE8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054207C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37AAA3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31E90D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48A6F7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C7877E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E04C5A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5BD582D"/>
    <w:multiLevelType w:val="hybridMultilevel"/>
    <w:tmpl w:val="E36C5F02"/>
    <w:lvl w:ilvl="0" w:tplc="E6640BB8">
      <w:start w:val="1"/>
      <w:numFmt w:val="decimal"/>
      <w:pStyle w:val="Heading2"/>
      <w:lvlText w:val="%1."/>
      <w:lvlJc w:val="left"/>
      <w:pPr>
        <w:tabs>
          <w:tab w:val="num" w:pos="644"/>
        </w:tabs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F787987"/>
    <w:multiLevelType w:val="multilevel"/>
    <w:tmpl w:val="DBDC0512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16395A" w:themeColor="accent1" w:themeShade="BF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color w:val="16395A" w:themeColor="accent1" w:themeShade="BF"/>
      </w:rPr>
    </w:lvl>
    <w:lvl w:ilvl="2">
      <w:start w:val="1"/>
      <w:numFmt w:val="decimal"/>
      <w:lvlText w:val="%3."/>
      <w:lvlJc w:val="right"/>
      <w:pPr>
        <w:ind w:left="2160" w:hanging="180"/>
      </w:pPr>
      <w:rPr>
        <w:rFonts w:hint="default"/>
        <w:color w:val="16395A" w:themeColor="accent1" w:themeShade="BF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color w:val="16395A" w:themeColor="accent1" w:themeShade="BF"/>
      </w:rPr>
    </w:lvl>
    <w:lvl w:ilvl="4">
      <w:start w:val="1"/>
      <w:numFmt w:val="decimal"/>
      <w:lvlText w:val="%5."/>
      <w:lvlJc w:val="left"/>
      <w:pPr>
        <w:ind w:left="3600" w:hanging="360"/>
      </w:pPr>
      <w:rPr>
        <w:rFonts w:hint="default"/>
        <w:color w:val="16395A" w:themeColor="accent1" w:themeShade="BF"/>
      </w:rPr>
    </w:lvl>
    <w:lvl w:ilvl="5">
      <w:start w:val="1"/>
      <w:numFmt w:val="decimal"/>
      <w:lvlText w:val="%6."/>
      <w:lvlJc w:val="right"/>
      <w:pPr>
        <w:ind w:left="4320" w:hanging="180"/>
      </w:pPr>
      <w:rPr>
        <w:rFonts w:hint="default"/>
        <w:color w:val="16395A" w:themeColor="accent1" w:themeShade="BF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color w:val="16395A" w:themeColor="accent1" w:themeShade="BF"/>
      </w:rPr>
    </w:lvl>
    <w:lvl w:ilvl="7">
      <w:start w:val="1"/>
      <w:numFmt w:val="decimal"/>
      <w:lvlText w:val="%8."/>
      <w:lvlJc w:val="left"/>
      <w:pPr>
        <w:ind w:left="5760" w:hanging="360"/>
      </w:pPr>
      <w:rPr>
        <w:rFonts w:hint="default"/>
        <w:color w:val="16395A" w:themeColor="accent1" w:themeShade="BF"/>
      </w:rPr>
    </w:lvl>
    <w:lvl w:ilvl="8">
      <w:start w:val="1"/>
      <w:numFmt w:val="decimal"/>
      <w:lvlText w:val="%9."/>
      <w:lvlJc w:val="right"/>
      <w:pPr>
        <w:ind w:left="6480" w:hanging="180"/>
      </w:pPr>
      <w:rPr>
        <w:rFonts w:hint="default"/>
        <w:color w:val="16395A" w:themeColor="accent1" w:themeShade="BF"/>
      </w:rPr>
    </w:lvl>
  </w:abstractNum>
  <w:abstractNum w:abstractNumId="12" w15:restartNumberingAfterBreak="0">
    <w:nsid w:val="657E5D71"/>
    <w:multiLevelType w:val="multilevel"/>
    <w:tmpl w:val="5F92E4C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432" w:hanging="288"/>
      </w:pPr>
      <w:rPr>
        <w:rFonts w:ascii="Symbol" w:hAnsi="Symbol" w:hint="default"/>
        <w:color w:val="16395A" w:themeColor="accent1" w:themeShade="BF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  <w:color w:val="16395A" w:themeColor="accent1" w:themeShade="BF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color w:val="16395A" w:themeColor="accent1" w:themeShade="BF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color w:val="16395A" w:themeColor="accent1" w:themeShade="BF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  <w:color w:val="16395A" w:themeColor="accent1" w:themeShade="BF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  <w:color w:val="16395A" w:themeColor="accent1" w:themeShade="BF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  <w:color w:val="16395A" w:themeColor="accent1" w:themeShade="BF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  <w:color w:val="16395A" w:themeColor="accent1" w:themeShade="BF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  <w:color w:val="16395A" w:themeColor="accent1" w:themeShade="BF"/>
      </w:rPr>
    </w:lvl>
  </w:abstractNum>
  <w:abstractNum w:abstractNumId="13" w15:restartNumberingAfterBreak="0">
    <w:nsid w:val="6F4B6B06"/>
    <w:multiLevelType w:val="hybridMultilevel"/>
    <w:tmpl w:val="16D2B8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63289122">
    <w:abstractNumId w:val="9"/>
  </w:num>
  <w:num w:numId="2" w16cid:durableId="1773436715">
    <w:abstractNumId w:val="12"/>
  </w:num>
  <w:num w:numId="3" w16cid:durableId="394398141">
    <w:abstractNumId w:val="12"/>
    <w:lvlOverride w:ilvl="0">
      <w:startOverride w:val="1"/>
    </w:lvlOverride>
  </w:num>
  <w:num w:numId="4" w16cid:durableId="65955723">
    <w:abstractNumId w:val="10"/>
  </w:num>
  <w:num w:numId="5" w16cid:durableId="900142883">
    <w:abstractNumId w:val="7"/>
  </w:num>
  <w:num w:numId="6" w16cid:durableId="1106651772">
    <w:abstractNumId w:val="6"/>
  </w:num>
  <w:num w:numId="7" w16cid:durableId="1284071850">
    <w:abstractNumId w:val="5"/>
  </w:num>
  <w:num w:numId="8" w16cid:durableId="2023974801">
    <w:abstractNumId w:val="4"/>
  </w:num>
  <w:num w:numId="9" w16cid:durableId="815872695">
    <w:abstractNumId w:val="8"/>
  </w:num>
  <w:num w:numId="10" w16cid:durableId="551623239">
    <w:abstractNumId w:val="3"/>
  </w:num>
  <w:num w:numId="11" w16cid:durableId="1153762191">
    <w:abstractNumId w:val="2"/>
  </w:num>
  <w:num w:numId="12" w16cid:durableId="1139957664">
    <w:abstractNumId w:val="1"/>
  </w:num>
  <w:num w:numId="13" w16cid:durableId="1142621376">
    <w:abstractNumId w:val="0"/>
  </w:num>
  <w:num w:numId="14" w16cid:durableId="88788263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61148622">
    <w:abstractNumId w:val="11"/>
  </w:num>
  <w:num w:numId="16" w16cid:durableId="85492299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226B"/>
    <w:rsid w:val="0000255C"/>
    <w:rsid w:val="000232EA"/>
    <w:rsid w:val="00023DA4"/>
    <w:rsid w:val="000277C5"/>
    <w:rsid w:val="00083B37"/>
    <w:rsid w:val="000A0612"/>
    <w:rsid w:val="000B3ABF"/>
    <w:rsid w:val="000B4CCC"/>
    <w:rsid w:val="000E3526"/>
    <w:rsid w:val="001067A1"/>
    <w:rsid w:val="00175DE0"/>
    <w:rsid w:val="001A728E"/>
    <w:rsid w:val="001D3121"/>
    <w:rsid w:val="001E042A"/>
    <w:rsid w:val="00206A9A"/>
    <w:rsid w:val="00225505"/>
    <w:rsid w:val="00325DA6"/>
    <w:rsid w:val="003312ED"/>
    <w:rsid w:val="00385CDF"/>
    <w:rsid w:val="003B7788"/>
    <w:rsid w:val="004018C1"/>
    <w:rsid w:val="0042593B"/>
    <w:rsid w:val="00446879"/>
    <w:rsid w:val="00471213"/>
    <w:rsid w:val="004727F4"/>
    <w:rsid w:val="0047771A"/>
    <w:rsid w:val="004A0A8D"/>
    <w:rsid w:val="004C5EC7"/>
    <w:rsid w:val="004E0E4E"/>
    <w:rsid w:val="00526599"/>
    <w:rsid w:val="00535D67"/>
    <w:rsid w:val="005670A5"/>
    <w:rsid w:val="00575B92"/>
    <w:rsid w:val="005D4DC9"/>
    <w:rsid w:val="005F7999"/>
    <w:rsid w:val="00626EDA"/>
    <w:rsid w:val="0063680F"/>
    <w:rsid w:val="006401F4"/>
    <w:rsid w:val="006802D1"/>
    <w:rsid w:val="006C025B"/>
    <w:rsid w:val="006C3A7B"/>
    <w:rsid w:val="006D7FF8"/>
    <w:rsid w:val="00704472"/>
    <w:rsid w:val="00723299"/>
    <w:rsid w:val="00730C28"/>
    <w:rsid w:val="00791457"/>
    <w:rsid w:val="007E7E0D"/>
    <w:rsid w:val="007F372E"/>
    <w:rsid w:val="008471C0"/>
    <w:rsid w:val="0087771F"/>
    <w:rsid w:val="008D5E06"/>
    <w:rsid w:val="008D6D77"/>
    <w:rsid w:val="008E631E"/>
    <w:rsid w:val="00914873"/>
    <w:rsid w:val="00954BFF"/>
    <w:rsid w:val="00963CF3"/>
    <w:rsid w:val="00971F80"/>
    <w:rsid w:val="0097307B"/>
    <w:rsid w:val="009B1731"/>
    <w:rsid w:val="009C0227"/>
    <w:rsid w:val="009C3CD4"/>
    <w:rsid w:val="009E2B16"/>
    <w:rsid w:val="00A54D52"/>
    <w:rsid w:val="00A67AE6"/>
    <w:rsid w:val="00AA316B"/>
    <w:rsid w:val="00AC794B"/>
    <w:rsid w:val="00B04D5B"/>
    <w:rsid w:val="00B05004"/>
    <w:rsid w:val="00B3226B"/>
    <w:rsid w:val="00B80D0D"/>
    <w:rsid w:val="00B962E2"/>
    <w:rsid w:val="00BC1FD2"/>
    <w:rsid w:val="00BD7D71"/>
    <w:rsid w:val="00BE3695"/>
    <w:rsid w:val="00C244A1"/>
    <w:rsid w:val="00C305F6"/>
    <w:rsid w:val="00C51A23"/>
    <w:rsid w:val="00C76CE4"/>
    <w:rsid w:val="00C92C41"/>
    <w:rsid w:val="00C94B82"/>
    <w:rsid w:val="00CA22D1"/>
    <w:rsid w:val="00D212E6"/>
    <w:rsid w:val="00D42A38"/>
    <w:rsid w:val="00D50009"/>
    <w:rsid w:val="00D57E3E"/>
    <w:rsid w:val="00D840D6"/>
    <w:rsid w:val="00DB24CB"/>
    <w:rsid w:val="00DF5013"/>
    <w:rsid w:val="00E218A3"/>
    <w:rsid w:val="00E41C52"/>
    <w:rsid w:val="00E9640A"/>
    <w:rsid w:val="00ED7DC4"/>
    <w:rsid w:val="00F1586E"/>
    <w:rsid w:val="00F37B71"/>
    <w:rsid w:val="00FB568E"/>
    <w:rsid w:val="00FF7A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DDCF671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404040" w:themeColor="text1" w:themeTint="BF"/>
        <w:sz w:val="18"/>
        <w:szCs w:val="18"/>
        <w:lang w:val="en-US" w:eastAsia="ja-JP" w:bidi="ar-SA"/>
      </w:rPr>
    </w:rPrDefault>
    <w:pPrDefault>
      <w:pPr>
        <w:spacing w:after="18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uiPriority="1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36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0E4E"/>
    <w:rPr>
      <w:color w:val="000000" w:themeColor="text1"/>
    </w:rPr>
  </w:style>
  <w:style w:type="paragraph" w:styleId="Heading1">
    <w:name w:val="heading 1"/>
    <w:basedOn w:val="Normal"/>
    <w:next w:val="Normal"/>
    <w:link w:val="Heading1Char"/>
    <w:uiPriority w:val="9"/>
    <w:qFormat/>
    <w:rsid w:val="00C94B82"/>
    <w:pPr>
      <w:keepNext/>
      <w:keepLines/>
      <w:spacing w:before="600" w:after="240" w:line="240" w:lineRule="auto"/>
      <w:outlineLvl w:val="0"/>
    </w:pPr>
    <w:rPr>
      <w:rFonts w:asciiTheme="majorHAnsi" w:hAnsiTheme="majorHAnsi" w:cs="Times New Roman (Body CS)"/>
      <w:b/>
      <w:bCs/>
      <w:caps/>
      <w:color w:val="0413A2" w:themeColor="accent4" w:themeShade="80"/>
      <w:spacing w:val="10"/>
      <w:sz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41C52"/>
    <w:pPr>
      <w:keepNext/>
      <w:keepLines/>
      <w:numPr>
        <w:numId w:val="4"/>
      </w:numPr>
      <w:spacing w:before="360" w:after="120" w:line="240" w:lineRule="auto"/>
      <w:outlineLvl w:val="1"/>
    </w:pPr>
    <w:rPr>
      <w:rFonts w:cs="Times New Roman (Body CS)"/>
      <w:b/>
      <w:bCs/>
      <w:color w:val="071DF2" w:themeColor="accent4" w:themeShade="BF"/>
      <w:spacing w:val="10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D5E0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F263C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D5E0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16395A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D5E0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16395A" w:themeColor="accent1" w:themeShade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D5E0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D5E0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"/>
    <w:qFormat/>
    <w:rsid w:val="00D42A38"/>
    <w:pPr>
      <w:spacing w:after="0" w:line="420" w:lineRule="exact"/>
    </w:pPr>
    <w:rPr>
      <w:rFonts w:asciiTheme="majorHAnsi" w:eastAsiaTheme="majorEastAsia" w:hAnsiTheme="majorHAnsi" w:cs="Times New Roman (Headings CS)"/>
      <w:caps/>
      <w:color w:val="071DF2" w:themeColor="accent4" w:themeShade="BF"/>
      <w:spacing w:val="10"/>
      <w:kern w:val="28"/>
      <w:sz w:val="40"/>
    </w:rPr>
  </w:style>
  <w:style w:type="character" w:customStyle="1" w:styleId="TitleChar">
    <w:name w:val="Title Char"/>
    <w:basedOn w:val="DefaultParagraphFont"/>
    <w:link w:val="Title"/>
    <w:uiPriority w:val="1"/>
    <w:rsid w:val="00D42A38"/>
    <w:rPr>
      <w:rFonts w:asciiTheme="majorHAnsi" w:eastAsiaTheme="majorEastAsia" w:hAnsiTheme="majorHAnsi" w:cs="Times New Roman (Headings CS)"/>
      <w:caps/>
      <w:color w:val="071DF2" w:themeColor="accent4" w:themeShade="BF"/>
      <w:spacing w:val="10"/>
      <w:kern w:val="28"/>
      <w:sz w:val="40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2"/>
    <w:qFormat/>
    <w:rsid w:val="00D42A38"/>
    <w:pPr>
      <w:numPr>
        <w:ilvl w:val="1"/>
      </w:numPr>
      <w:spacing w:before="80" w:after="0" w:line="280" w:lineRule="exact"/>
    </w:pPr>
    <w:rPr>
      <w:rFonts w:cs="Times New Roman (Body CS)"/>
      <w:b/>
      <w:bCs/>
      <w:color w:val="071DF2" w:themeColor="accent4" w:themeShade="BF"/>
      <w:spacing w:val="10"/>
      <w:sz w:val="24"/>
    </w:rPr>
  </w:style>
  <w:style w:type="character" w:customStyle="1" w:styleId="SubtitleChar">
    <w:name w:val="Subtitle Char"/>
    <w:basedOn w:val="DefaultParagraphFont"/>
    <w:link w:val="Subtitle"/>
    <w:uiPriority w:val="2"/>
    <w:rsid w:val="00D42A38"/>
    <w:rPr>
      <w:rFonts w:cs="Times New Roman (Body CS)"/>
      <w:b/>
      <w:bCs/>
      <w:color w:val="071DF2" w:themeColor="accent4" w:themeShade="BF"/>
      <w:spacing w:val="10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C94B82"/>
    <w:rPr>
      <w:rFonts w:asciiTheme="majorHAnsi" w:hAnsiTheme="majorHAnsi" w:cs="Times New Roman (Body CS)"/>
      <w:b/>
      <w:bCs/>
      <w:caps/>
      <w:color w:val="0413A2" w:themeColor="accent4" w:themeShade="80"/>
      <w:spacing w:val="10"/>
      <w:sz w:val="28"/>
    </w:rPr>
  </w:style>
  <w:style w:type="table" w:customStyle="1" w:styleId="TipTable">
    <w:name w:val="Tip Table"/>
    <w:basedOn w:val="TableNormal"/>
    <w:uiPriority w:val="99"/>
    <w:pPr>
      <w:spacing w:after="0" w:line="240" w:lineRule="auto"/>
    </w:pPr>
    <w:tblPr>
      <w:tblCellMar>
        <w:top w:w="144" w:type="dxa"/>
        <w:left w:w="0" w:type="dxa"/>
        <w:right w:w="0" w:type="dxa"/>
      </w:tblCellMar>
    </w:tblPr>
    <w:tcPr>
      <w:shd w:val="clear" w:color="auto" w:fill="C5DBF0" w:themeFill="accent1" w:themeFillTint="33"/>
    </w:tcPr>
    <w:tblStylePr w:type="firstCol">
      <w:pPr>
        <w:wordWrap/>
        <w:jc w:val="center"/>
      </w:pPr>
    </w:tblStylePr>
  </w:style>
  <w:style w:type="paragraph" w:customStyle="1" w:styleId="TipText">
    <w:name w:val="Tip Text"/>
    <w:basedOn w:val="Normal"/>
    <w:uiPriority w:val="19"/>
    <w:rsid w:val="008D5E06"/>
    <w:pPr>
      <w:spacing w:after="160" w:line="264" w:lineRule="auto"/>
      <w:ind w:right="576"/>
    </w:pPr>
    <w:rPr>
      <w:i/>
      <w:iCs/>
      <w:color w:val="595959" w:themeColor="text1" w:themeTint="A6"/>
      <w:sz w:val="16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D5E06"/>
    <w:rPr>
      <w:rFonts w:asciiTheme="majorHAnsi" w:eastAsiaTheme="majorEastAsia" w:hAnsiTheme="majorHAnsi" w:cstheme="majorBidi"/>
      <w:color w:val="0F263C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E41C52"/>
    <w:rPr>
      <w:rFonts w:cs="Times New Roman (Body CS)"/>
      <w:b/>
      <w:bCs/>
      <w:color w:val="071DF2" w:themeColor="accent4" w:themeShade="BF"/>
      <w:spacing w:val="10"/>
      <w:sz w:val="24"/>
    </w:rPr>
  </w:style>
  <w:style w:type="paragraph" w:styleId="ListBullet">
    <w:name w:val="List Bullet"/>
    <w:basedOn w:val="Normal"/>
    <w:uiPriority w:val="11"/>
    <w:unhideWhenUsed/>
    <w:qFormat/>
    <w:pPr>
      <w:numPr>
        <w:numId w:val="2"/>
      </w:numPr>
      <w:spacing w:after="60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rsid w:val="001E042A"/>
    <w:pPr>
      <w:spacing w:before="200" w:after="0" w:line="240" w:lineRule="auto"/>
      <w:ind w:left="-216"/>
      <w:contextualSpacing/>
    </w:pPr>
    <w:rPr>
      <w:rFonts w:asciiTheme="majorHAnsi" w:eastAsiaTheme="majorEastAsia" w:hAnsiTheme="majorHAnsi" w:cstheme="majorBidi"/>
      <w:noProof/>
      <w:color w:val="0F263C" w:themeColor="accent1" w:themeShade="80"/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1E042A"/>
    <w:rPr>
      <w:rFonts w:asciiTheme="majorHAnsi" w:eastAsiaTheme="majorEastAsia" w:hAnsiTheme="majorHAnsi" w:cstheme="majorBidi"/>
      <w:noProof/>
      <w:color w:val="0F263C" w:themeColor="accent1" w:themeShade="80"/>
      <w:sz w:val="20"/>
    </w:rPr>
  </w:style>
  <w:style w:type="table" w:styleId="GridTable4-Accent1">
    <w:name w:val="Grid Table 4 Accent 1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5294D4" w:themeColor="accent1" w:themeTint="99"/>
        <w:left w:val="single" w:sz="4" w:space="0" w:color="5294D4" w:themeColor="accent1" w:themeTint="99"/>
        <w:bottom w:val="single" w:sz="4" w:space="0" w:color="5294D4" w:themeColor="accent1" w:themeTint="99"/>
        <w:right w:val="single" w:sz="4" w:space="0" w:color="5294D4" w:themeColor="accent1" w:themeTint="99"/>
        <w:insideH w:val="single" w:sz="4" w:space="0" w:color="5294D4" w:themeColor="accent1" w:themeTint="99"/>
        <w:insideV w:val="single" w:sz="4" w:space="0" w:color="5294D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D79" w:themeColor="accent1"/>
          <w:left w:val="single" w:sz="4" w:space="0" w:color="1E4D79" w:themeColor="accent1"/>
          <w:bottom w:val="single" w:sz="4" w:space="0" w:color="1E4D79" w:themeColor="accent1"/>
          <w:right w:val="single" w:sz="4" w:space="0" w:color="1E4D79" w:themeColor="accent1"/>
          <w:insideH w:val="nil"/>
          <w:insideV w:val="nil"/>
        </w:tcBorders>
        <w:shd w:val="clear" w:color="auto" w:fill="1E4D79" w:themeFill="accent1"/>
      </w:tcPr>
    </w:tblStylePr>
    <w:tblStylePr w:type="lastRow">
      <w:rPr>
        <w:b/>
        <w:bCs/>
      </w:rPr>
      <w:tblPr/>
      <w:tcPr>
        <w:tcBorders>
          <w:top w:val="double" w:sz="4" w:space="0" w:color="1E4D7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DBF0" w:themeFill="accent1" w:themeFillTint="33"/>
      </w:tcPr>
    </w:tblStylePr>
    <w:tblStylePr w:type="band1Horz">
      <w:tblPr/>
      <w:tcPr>
        <w:shd w:val="clear" w:color="auto" w:fill="C5DBF0" w:themeFill="accent1" w:themeFillTint="33"/>
      </w:tcPr>
    </w:tblStylePr>
  </w:style>
  <w:style w:type="table" w:styleId="TableGridLight">
    <w:name w:val="Grid Table Light"/>
    <w:basedOn w:val="TableNormal"/>
    <w:uiPriority w:val="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ProjectScopeTable">
    <w:name w:val="Project Scope Table"/>
    <w:basedOn w:val="TableNormal"/>
    <w:uiPriority w:val="99"/>
    <w:pPr>
      <w:spacing w:before="120" w:after="120" w:line="240" w:lineRule="auto"/>
    </w:pPr>
    <w:tblPr>
      <w:tblBorders>
        <w:top w:val="single" w:sz="4" w:space="0" w:color="1E4D79" w:themeColor="accent1"/>
        <w:left w:val="single" w:sz="4" w:space="0" w:color="1E4D79" w:themeColor="accent1"/>
        <w:bottom w:val="single" w:sz="4" w:space="0" w:color="1E4D79" w:themeColor="accent1"/>
        <w:right w:val="single" w:sz="4" w:space="0" w:color="1E4D79" w:themeColor="accent1"/>
        <w:insideH w:val="single" w:sz="4" w:space="0" w:color="1E4D79" w:themeColor="accent1"/>
        <w:insideV w:val="single" w:sz="4" w:space="0" w:color="1E4D79" w:themeColor="accent1"/>
      </w:tblBorders>
      <w:tblCellMar>
        <w:left w:w="144" w:type="dxa"/>
        <w:right w:w="144" w:type="dxa"/>
      </w:tblCellMar>
    </w:tblPr>
    <w:tblStylePr w:type="firstRow">
      <w:pPr>
        <w:keepNext/>
        <w:wordWrap/>
      </w:pPr>
      <w:rPr>
        <w:b/>
      </w:rPr>
      <w:tblPr/>
      <w:tcPr>
        <w:shd w:val="clear" w:color="auto" w:fill="C5DBF0" w:themeFill="accent1" w:themeFillTint="33"/>
        <w:vAlign w:val="bottom"/>
      </w:tcPr>
    </w:tblStylePr>
    <w:tblStylePr w:type="lastRow">
      <w:rPr>
        <w:b/>
        <w:color w:val="FFFFFF" w:themeColor="background1"/>
      </w:rPr>
      <w:tblPr/>
      <w:tcPr>
        <w:shd w:val="clear" w:color="auto" w:fill="1E4D79" w:themeFill="accent1"/>
      </w:tcPr>
    </w:tblStylePr>
  </w:style>
  <w:style w:type="character" w:customStyle="1" w:styleId="Heading4Char">
    <w:name w:val="Heading 4 Char"/>
    <w:basedOn w:val="DefaultParagraphFont"/>
    <w:link w:val="Heading4"/>
    <w:uiPriority w:val="9"/>
    <w:semiHidden/>
    <w:rsid w:val="008D5E06"/>
    <w:rPr>
      <w:rFonts w:asciiTheme="majorHAnsi" w:eastAsiaTheme="majorEastAsia" w:hAnsiTheme="majorHAnsi" w:cstheme="majorBidi"/>
      <w:i/>
      <w:iCs/>
      <w:color w:val="16395A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D5E06"/>
    <w:rPr>
      <w:rFonts w:asciiTheme="majorHAnsi" w:eastAsiaTheme="majorEastAsia" w:hAnsiTheme="majorHAnsi" w:cstheme="majorBidi"/>
      <w:color w:val="16395A" w:themeColor="accent1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D5E06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D5E06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8D5E06"/>
    <w:rPr>
      <w:i/>
      <w:iCs/>
      <w:color w:val="16395A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8D5E06"/>
    <w:pPr>
      <w:pBdr>
        <w:top w:val="single" w:sz="4" w:space="10" w:color="16395A" w:themeColor="accent1" w:themeShade="BF"/>
        <w:bottom w:val="single" w:sz="4" w:space="10" w:color="16395A" w:themeColor="accent1" w:themeShade="BF"/>
      </w:pBdr>
      <w:spacing w:before="360" w:after="360"/>
      <w:ind w:left="864" w:right="864"/>
      <w:jc w:val="center"/>
    </w:pPr>
    <w:rPr>
      <w:i/>
      <w:iCs/>
      <w:color w:val="16395A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8D5E06"/>
    <w:rPr>
      <w:i/>
      <w:iCs/>
      <w:color w:val="16395A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8D5E06"/>
    <w:rPr>
      <w:b/>
      <w:bCs/>
      <w:caps w:val="0"/>
      <w:smallCaps/>
      <w:color w:val="16395A" w:themeColor="accent1" w:themeShade="BF"/>
      <w:spacing w:val="5"/>
    </w:rPr>
  </w:style>
  <w:style w:type="paragraph" w:styleId="BlockText">
    <w:name w:val="Block Text"/>
    <w:basedOn w:val="Normal"/>
    <w:uiPriority w:val="99"/>
    <w:semiHidden/>
    <w:unhideWhenUsed/>
    <w:rsid w:val="008D5E06"/>
    <w:pPr>
      <w:pBdr>
        <w:top w:val="single" w:sz="2" w:space="10" w:color="16395A" w:themeColor="accent1" w:themeShade="BF"/>
        <w:left w:val="single" w:sz="2" w:space="10" w:color="16395A" w:themeColor="accent1" w:themeShade="BF"/>
        <w:bottom w:val="single" w:sz="2" w:space="10" w:color="16395A" w:themeColor="accent1" w:themeShade="BF"/>
        <w:right w:val="single" w:sz="2" w:space="10" w:color="16395A" w:themeColor="accent1" w:themeShade="BF"/>
      </w:pBdr>
      <w:ind w:left="1152" w:right="1152"/>
    </w:pPr>
    <w:rPr>
      <w:rFonts w:eastAsiaTheme="minorEastAsia"/>
      <w:i/>
      <w:iCs/>
      <w:color w:val="16395A" w:themeColor="accent1" w:themeShade="BF"/>
    </w:rPr>
  </w:style>
  <w:style w:type="character" w:styleId="Hyperlink">
    <w:name w:val="Hyperlink"/>
    <w:basedOn w:val="DefaultParagraphFont"/>
    <w:uiPriority w:val="99"/>
    <w:unhideWhenUsed/>
    <w:rsid w:val="008D5E06"/>
    <w:rPr>
      <w:color w:val="EB450E" w:themeColor="accent6" w:themeShade="BF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D5E06"/>
    <w:rPr>
      <w:color w:val="595959" w:themeColor="text1" w:themeTint="A6"/>
      <w:shd w:val="clear" w:color="auto" w:fill="E1DFDD"/>
    </w:rPr>
  </w:style>
  <w:style w:type="paragraph" w:styleId="ListNumber">
    <w:name w:val="List Number"/>
    <w:basedOn w:val="Normal"/>
    <w:uiPriority w:val="11"/>
    <w:rsid w:val="00704472"/>
    <w:pPr>
      <w:numPr>
        <w:numId w:val="15"/>
      </w:numPr>
      <w:contextualSpacing/>
    </w:pPr>
  </w:style>
  <w:style w:type="table" w:styleId="PlainTable4">
    <w:name w:val="Plain Table 4"/>
    <w:basedOn w:val="TableNormal"/>
    <w:uiPriority w:val="44"/>
    <w:rsid w:val="00083B37"/>
    <w:pPr>
      <w:spacing w:after="0"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  <w:tblStylePr w:type="firstRow">
      <w:rPr>
        <w:b w:val="0"/>
        <w:bCs/>
        <w:i w:val="0"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Info">
    <w:name w:val="Info"/>
    <w:basedOn w:val="Normal"/>
    <w:qFormat/>
    <w:rsid w:val="009C0227"/>
    <w:pPr>
      <w:keepNext/>
      <w:spacing w:before="120" w:after="120" w:line="240" w:lineRule="auto"/>
    </w:pPr>
  </w:style>
  <w:style w:type="character" w:styleId="Emphasis">
    <w:name w:val="Emphasis"/>
    <w:uiPriority w:val="20"/>
    <w:qFormat/>
    <w:rsid w:val="004E0E4E"/>
    <w:rPr>
      <w:b/>
      <w:i w:val="0"/>
      <w:iCs/>
      <w:color w:val="auto"/>
    </w:rPr>
  </w:style>
  <w:style w:type="paragraph" w:styleId="ListParagraph">
    <w:name w:val="List Paragraph"/>
    <w:basedOn w:val="Normal"/>
    <w:uiPriority w:val="34"/>
    <w:unhideWhenUsed/>
    <w:qFormat/>
    <w:rsid w:val="00723299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52659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www.electronics-lab.com/raspberry-pi-tutorial-beginners-guide-thepihut-com/" TargetMode="External"/><Relationship Id="rId18" Type="http://schemas.openxmlformats.org/officeDocument/2006/relationships/hyperlink" Target="https://creativecommons.org/licenses/by-sa/3.0/" TargetMode="External"/><Relationship Id="rId3" Type="http://schemas.openxmlformats.org/officeDocument/2006/relationships/customXml" Target="../customXml/item3.xml"/><Relationship Id="rId21" Type="http://schemas.openxmlformats.org/officeDocument/2006/relationships/glossaryDocument" Target="glossary/document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yperlink" Target="https://www.electronics-lab.com/raspberry-pi-tutorial-beginners-guide-thepihut-com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5" Type="http://schemas.openxmlformats.org/officeDocument/2006/relationships/numbering" Target="numbering.xml"/><Relationship Id="rId15" Type="http://schemas.openxmlformats.org/officeDocument/2006/relationships/hyperlink" Target="https://creativecommons.org/licenses/by-sa/3.0/" TargetMode="External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www.electronics-lab.com/raspberry-pi-tutorial-beginners-guide-thepihut-com/" TargetMode="External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eevanandhan%20E\AppData\Roaming\Microsoft\Templates\Business%20project%20scope%20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128A8D921DB462A8F18A87779C9655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61DD5A5-0E96-4D73-A816-69D0A9433E22}"/>
      </w:docPartPr>
      <w:docPartBody>
        <w:p w:rsidR="00007F79" w:rsidRDefault="00000000">
          <w:pPr>
            <w:pStyle w:val="A128A8D921DB462A8F18A87779C96552"/>
          </w:pPr>
          <w:r w:rsidRPr="00D42A38">
            <w:t>Overview</w:t>
          </w:r>
        </w:p>
      </w:docPartBody>
    </w:docPart>
    <w:docPart>
      <w:docPartPr>
        <w:name w:val="A0ACF55662B846E2B4767566BD8B84E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BDCA7C9-2D4B-4AAE-A1A7-DC2B7F5CD3CB}"/>
      </w:docPartPr>
      <w:docPartBody>
        <w:p w:rsidR="00007F79" w:rsidRDefault="00000000">
          <w:pPr>
            <w:pStyle w:val="A0ACF55662B846E2B4767566BD8B84EE"/>
          </w:pPr>
          <w:r w:rsidRPr="00D42A38">
            <w:t>Project background and description</w:t>
          </w:r>
        </w:p>
      </w:docPartBody>
    </w:docPart>
    <w:docPart>
      <w:docPartPr>
        <w:name w:val="038A7F95B3B946CCACCB61D8B86BBD8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AA4E29A-8390-4BD6-8D5A-5521B52AE717}"/>
      </w:docPartPr>
      <w:docPartBody>
        <w:p w:rsidR="00007F79" w:rsidRDefault="00000000">
          <w:pPr>
            <w:pStyle w:val="038A7F95B3B946CCACCB61D8B86BBD8B"/>
          </w:pPr>
          <w:r w:rsidRPr="00D42A38">
            <w:t>Project scope</w:t>
          </w:r>
        </w:p>
      </w:docPartBody>
    </w:docPart>
    <w:docPart>
      <w:docPartPr>
        <w:name w:val="214ABA17EA2E456386E5E746339C417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86E0358-CF9A-4908-A2C0-D78488B5F096}"/>
      </w:docPartPr>
      <w:docPartBody>
        <w:p w:rsidR="00007F79" w:rsidRDefault="00000000">
          <w:pPr>
            <w:pStyle w:val="214ABA17EA2E456386E5E746339C4171"/>
          </w:pPr>
          <w:r w:rsidRPr="00D42A38">
            <w:t>High-level requirements</w:t>
          </w:r>
        </w:p>
      </w:docPartBody>
    </w:docPart>
    <w:docPart>
      <w:docPartPr>
        <w:name w:val="9B574704164042349BFD0BA196BD73B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52FA424-A703-4CE3-A9AF-EC69888EF2C9}"/>
      </w:docPartPr>
      <w:docPartBody>
        <w:p w:rsidR="00007F79" w:rsidRDefault="00000000">
          <w:pPr>
            <w:pStyle w:val="9B574704164042349BFD0BA196BD73B6"/>
          </w:pPr>
          <w:r w:rsidRPr="00D42A38">
            <w:t>Affected parties</w:t>
          </w:r>
        </w:p>
      </w:docPartBody>
    </w:docPart>
    <w:docPart>
      <w:docPartPr>
        <w:name w:val="0816362176CA49C0B539D19D029DBF2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50FB5D1-3FB3-45DC-9F36-83C8A9A73287}"/>
      </w:docPartPr>
      <w:docPartBody>
        <w:p w:rsidR="00007F79" w:rsidRDefault="00000000">
          <w:pPr>
            <w:pStyle w:val="0816362176CA49C0B539D19D029DBF29"/>
          </w:pPr>
          <w:r w:rsidRPr="00D42A38">
            <w:t>Implementation plan</w:t>
          </w:r>
        </w:p>
      </w:docPartBody>
    </w:docPart>
    <w:docPart>
      <w:docPartPr>
        <w:name w:val="C9D7936DBB294A829686962E1F5D60C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F59625F-DA42-4836-B5DD-A1B34567964F}"/>
      </w:docPartPr>
      <w:docPartBody>
        <w:p w:rsidR="00007F79" w:rsidRDefault="00000000">
          <w:pPr>
            <w:pStyle w:val="C9D7936DBB294A829686962E1F5D60C1"/>
          </w:pPr>
          <w:r w:rsidRPr="00D42A38">
            <w:t>High-level timeline/schedule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imes New Roman (Body CS)">
    <w:altName w:val="Times New Roman"/>
    <w:charset w:val="00"/>
    <w:family w:val="roman"/>
    <w:pitch w:val="default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7F79"/>
    <w:rsid w:val="00007F79"/>
    <w:rsid w:val="0014378A"/>
    <w:rsid w:val="003761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128A8D921DB462A8F18A87779C96552">
    <w:name w:val="A128A8D921DB462A8F18A87779C96552"/>
  </w:style>
  <w:style w:type="paragraph" w:customStyle="1" w:styleId="A0ACF55662B846E2B4767566BD8B84EE">
    <w:name w:val="A0ACF55662B846E2B4767566BD8B84EE"/>
  </w:style>
  <w:style w:type="paragraph" w:customStyle="1" w:styleId="038A7F95B3B946CCACCB61D8B86BBD8B">
    <w:name w:val="038A7F95B3B946CCACCB61D8B86BBD8B"/>
  </w:style>
  <w:style w:type="paragraph" w:customStyle="1" w:styleId="214ABA17EA2E456386E5E746339C4171">
    <w:name w:val="214ABA17EA2E456386E5E746339C4171"/>
  </w:style>
  <w:style w:type="paragraph" w:customStyle="1" w:styleId="9B574704164042349BFD0BA196BD73B6">
    <w:name w:val="9B574704164042349BFD0BA196BD73B6"/>
  </w:style>
  <w:style w:type="paragraph" w:customStyle="1" w:styleId="0816362176CA49C0B539D19D029DBF29">
    <w:name w:val="0816362176CA49C0B539D19D029DBF29"/>
  </w:style>
  <w:style w:type="paragraph" w:customStyle="1" w:styleId="C9D7936DBB294A829686962E1F5D60C1">
    <w:name w:val="C9D7936DBB294A829686962E1F5D60C1"/>
  </w:style>
  <w:style w:type="character" w:styleId="Emphasis">
    <w:name w:val="Emphasis"/>
    <w:uiPriority w:val="20"/>
    <w:qFormat/>
    <w:rPr>
      <w:b/>
      <w:i w:val="0"/>
      <w:iCs/>
      <w:color w:val="auto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TM02927813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1E4D79"/>
      </a:accent1>
      <a:accent2>
        <a:srgbClr val="C3A71D"/>
      </a:accent2>
      <a:accent3>
        <a:srgbClr val="DDEAF6"/>
      </a:accent3>
      <a:accent4>
        <a:srgbClr val="5363FA"/>
      </a:accent4>
      <a:accent5>
        <a:srgbClr val="87A5A8"/>
      </a:accent5>
      <a:accent6>
        <a:srgbClr val="F58059"/>
      </a:accent6>
      <a:hlink>
        <a:srgbClr val="0563C1"/>
      </a:hlink>
      <a:folHlink>
        <a:srgbClr val="954F72"/>
      </a:folHlink>
    </a:clrScheme>
    <a:fontScheme name="Arial Black-Arial">
      <a:majorFont>
        <a:latin typeface="Arial Black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6" ma:contentTypeDescription="Create a new document." ma:contentTypeScope="" ma:versionID="ac37c1753acd5e330d2062ccec26ea66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3b340c7101c92c5120abd06486f94548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08FA0C-F875-49AF-BEB0-FE57B3287945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2.xml><?xml version="1.0" encoding="utf-8"?>
<ds:datastoreItem xmlns:ds="http://schemas.openxmlformats.org/officeDocument/2006/customXml" ds:itemID="{F4FDA719-D6A8-4490-BF7F-788CEB4C553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6271AEA-BC85-4EDB-85A5-6D0A33AE5CE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BA4BBA7-5D46-4D84-B732-17C97B9D59E3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Business project scope report.dotx</Template>
  <TotalTime>0</TotalTime>
  <Pages>4</Pages>
  <Words>535</Words>
  <Characters>3054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2023-11-01T14:37:00Z</dcterms:created>
  <dcterms:modified xsi:type="dcterms:W3CDTF">2023-11-01T14:37:00Z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